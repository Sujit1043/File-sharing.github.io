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61B3" w:rsidRPr="009B3E2B" w:rsidRDefault="002861B3"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E87555" w:rsidP="009B3E2B">
      <w:pPr>
        <w:spacing w:line="360" w:lineRule="auto"/>
        <w:rPr>
          <w:sz w:val="24"/>
          <w:szCs w:val="24"/>
        </w:rPr>
      </w:pPr>
      <w:r w:rsidRPr="009B3E2B">
        <w:rPr>
          <w:noProof/>
          <w:sz w:val="24"/>
          <w:szCs w:val="24"/>
          <w:lang w:eastAsia="en-IN"/>
        </w:rPr>
        <w:drawing>
          <wp:inline distT="0" distB="0" distL="0" distR="0" wp14:anchorId="144EE094" wp14:editId="310A4763">
            <wp:extent cx="5822950" cy="6488024"/>
            <wp:effectExtent l="0" t="0" r="6350" b="8255"/>
            <wp:docPr id="1" name="Picture 1" descr="C:\Users\windows\Pictures\Camera Ro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Pictures\Camera Roll\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2950" cy="6488024"/>
                    </a:xfrm>
                    <a:prstGeom prst="rect">
                      <a:avLst/>
                    </a:prstGeom>
                    <a:noFill/>
                    <a:ln>
                      <a:noFill/>
                    </a:ln>
                  </pic:spPr>
                </pic:pic>
              </a:graphicData>
            </a:graphic>
          </wp:inline>
        </w:drawing>
      </w:r>
    </w:p>
    <w:p w:rsidR="00E87555" w:rsidRPr="009B3E2B" w:rsidRDefault="00E87555" w:rsidP="009B3E2B">
      <w:pPr>
        <w:spacing w:line="360" w:lineRule="auto"/>
        <w:rPr>
          <w:sz w:val="24"/>
          <w:szCs w:val="24"/>
        </w:rPr>
      </w:pPr>
    </w:p>
    <w:p w:rsidR="00E87555" w:rsidRPr="009B3E2B" w:rsidRDefault="00E87555" w:rsidP="009B3E2B">
      <w:pPr>
        <w:spacing w:line="360" w:lineRule="auto"/>
        <w:rPr>
          <w:sz w:val="24"/>
          <w:szCs w:val="24"/>
        </w:rPr>
      </w:pPr>
    </w:p>
    <w:p w:rsidR="00E87555" w:rsidRPr="009B3E2B" w:rsidRDefault="00E87555" w:rsidP="009B3E2B">
      <w:pPr>
        <w:spacing w:line="360" w:lineRule="auto"/>
        <w:rPr>
          <w:sz w:val="24"/>
          <w:szCs w:val="24"/>
        </w:rPr>
      </w:pPr>
    </w:p>
    <w:p w:rsidR="00E87555" w:rsidRPr="009B3E2B" w:rsidRDefault="00E87555" w:rsidP="009B3E2B">
      <w:pPr>
        <w:spacing w:line="360" w:lineRule="auto"/>
        <w:rPr>
          <w:sz w:val="24"/>
          <w:szCs w:val="24"/>
        </w:rPr>
      </w:pPr>
    </w:p>
    <w:p w:rsidR="00E87555" w:rsidRPr="009B3E2B" w:rsidRDefault="00E87555" w:rsidP="009B3E2B">
      <w:pPr>
        <w:spacing w:line="360" w:lineRule="auto"/>
        <w:rPr>
          <w:sz w:val="24"/>
          <w:szCs w:val="24"/>
        </w:rPr>
      </w:pPr>
    </w:p>
    <w:p w:rsidR="00E87555" w:rsidRPr="009B3E2B" w:rsidRDefault="00E87555" w:rsidP="009B3E2B">
      <w:pPr>
        <w:spacing w:line="360" w:lineRule="auto"/>
        <w:rPr>
          <w:sz w:val="24"/>
          <w:szCs w:val="24"/>
        </w:rPr>
      </w:pPr>
    </w:p>
    <w:p w:rsidR="00E87555" w:rsidRPr="009B3E2B" w:rsidRDefault="00E87555" w:rsidP="009B3E2B">
      <w:pPr>
        <w:spacing w:line="360" w:lineRule="auto"/>
        <w:rPr>
          <w:sz w:val="24"/>
          <w:szCs w:val="24"/>
        </w:rPr>
      </w:pPr>
    </w:p>
    <w:p w:rsidR="00E87555" w:rsidRPr="009B3E2B" w:rsidRDefault="00E87555" w:rsidP="009B3E2B">
      <w:pPr>
        <w:spacing w:line="360" w:lineRule="auto"/>
        <w:rPr>
          <w:sz w:val="24"/>
          <w:szCs w:val="24"/>
        </w:rPr>
      </w:pPr>
    </w:p>
    <w:p w:rsidR="00E87555" w:rsidRPr="009B3E2B" w:rsidRDefault="00E87555" w:rsidP="009B3E2B">
      <w:pPr>
        <w:spacing w:line="360" w:lineRule="auto"/>
        <w:rPr>
          <w:sz w:val="24"/>
          <w:szCs w:val="24"/>
        </w:rPr>
      </w:pPr>
    </w:p>
    <w:p w:rsidR="00E87555" w:rsidRPr="006878FF" w:rsidRDefault="00E87555" w:rsidP="009B3E2B">
      <w:pPr>
        <w:shd w:val="clear" w:color="auto" w:fill="FFFFFF"/>
        <w:spacing w:before="180" w:after="225" w:line="360" w:lineRule="auto"/>
        <w:outlineLvl w:val="1"/>
        <w:rPr>
          <w:rFonts w:ascii="Arial" w:hAnsi="Arial" w:cs="Arial"/>
          <w:b/>
          <w:bCs/>
          <w:color w:val="374050"/>
          <w:sz w:val="24"/>
          <w:szCs w:val="24"/>
          <w:lang w:eastAsia="en-IN"/>
        </w:rPr>
      </w:pPr>
      <w:r w:rsidRPr="006878FF">
        <w:rPr>
          <w:rFonts w:ascii="Arial" w:hAnsi="Arial" w:cs="Arial"/>
          <w:b/>
          <w:bCs/>
          <w:color w:val="374050"/>
          <w:sz w:val="24"/>
          <w:szCs w:val="24"/>
          <w:lang w:eastAsia="en-IN"/>
        </w:rPr>
        <w:lastRenderedPageBreak/>
        <w:t xml:space="preserve">Welcome to </w:t>
      </w:r>
      <w:proofErr w:type="spellStart"/>
      <w:r w:rsidRPr="006878FF">
        <w:rPr>
          <w:rFonts w:ascii="Arial" w:hAnsi="Arial" w:cs="Arial"/>
          <w:b/>
          <w:bCs/>
          <w:color w:val="374050"/>
          <w:sz w:val="24"/>
          <w:szCs w:val="24"/>
          <w:lang w:eastAsia="en-IN"/>
        </w:rPr>
        <w:t>Unicoder</w:t>
      </w:r>
      <w:proofErr w:type="spellEnd"/>
    </w:p>
    <w:p w:rsidR="00E87555" w:rsidRPr="009B3E2B" w:rsidRDefault="00E87555" w:rsidP="009B3E2B">
      <w:pPr>
        <w:shd w:val="clear" w:color="auto" w:fill="FFFFFF"/>
        <w:spacing w:after="300" w:line="360" w:lineRule="auto"/>
        <w:jc w:val="both"/>
        <w:rPr>
          <w:rFonts w:ascii="Arial" w:hAnsi="Arial" w:cs="Arial"/>
          <w:color w:val="798696"/>
          <w:sz w:val="24"/>
          <w:szCs w:val="24"/>
          <w:lang w:eastAsia="en-IN"/>
        </w:rPr>
      </w:pPr>
      <w:proofErr w:type="spellStart"/>
      <w:r w:rsidRPr="006878FF">
        <w:rPr>
          <w:rFonts w:ascii="Arial" w:hAnsi="Arial" w:cs="Arial"/>
          <w:color w:val="798696"/>
          <w:sz w:val="24"/>
          <w:szCs w:val="24"/>
          <w:lang w:eastAsia="en-IN"/>
        </w:rPr>
        <w:t>UniCoder</w:t>
      </w:r>
      <w:proofErr w:type="spellEnd"/>
      <w:r w:rsidRPr="006878FF">
        <w:rPr>
          <w:rFonts w:ascii="Arial" w:hAnsi="Arial" w:cs="Arial"/>
          <w:color w:val="798696"/>
          <w:sz w:val="24"/>
          <w:szCs w:val="24"/>
          <w:lang w:eastAsia="en-IN"/>
        </w:rPr>
        <w:t xml:space="preserve"> is an industry – academia collaboration initiated by </w:t>
      </w:r>
      <w:proofErr w:type="spellStart"/>
      <w:r w:rsidRPr="006878FF">
        <w:rPr>
          <w:rFonts w:ascii="Arial" w:hAnsi="Arial" w:cs="Arial"/>
          <w:color w:val="798696"/>
          <w:sz w:val="24"/>
          <w:szCs w:val="24"/>
          <w:lang w:eastAsia="en-IN"/>
        </w:rPr>
        <w:t>Techciti</w:t>
      </w:r>
      <w:proofErr w:type="spellEnd"/>
      <w:r w:rsidRPr="006878FF">
        <w:rPr>
          <w:rFonts w:ascii="Arial" w:hAnsi="Arial" w:cs="Arial"/>
          <w:color w:val="798696"/>
          <w:sz w:val="24"/>
          <w:szCs w:val="24"/>
          <w:lang w:eastAsia="en-IN"/>
        </w:rPr>
        <w:t xml:space="preserve"> Software Consulting Private </w:t>
      </w:r>
      <w:proofErr w:type="gramStart"/>
      <w:r w:rsidRPr="006878FF">
        <w:rPr>
          <w:rFonts w:ascii="Arial" w:hAnsi="Arial" w:cs="Arial"/>
          <w:color w:val="798696"/>
          <w:sz w:val="24"/>
          <w:szCs w:val="24"/>
          <w:lang w:eastAsia="en-IN"/>
        </w:rPr>
        <w:t>Limited .</w:t>
      </w:r>
      <w:proofErr w:type="gramEnd"/>
      <w:r w:rsidRPr="006878FF">
        <w:rPr>
          <w:rFonts w:ascii="Arial" w:hAnsi="Arial" w:cs="Arial"/>
          <w:color w:val="798696"/>
          <w:sz w:val="24"/>
          <w:szCs w:val="24"/>
          <w:lang w:eastAsia="en-IN"/>
        </w:rPr>
        <w:t xml:space="preserve"> It is one -of-a -kind platform to help young, aspiring programmers make it big in the world of algorithms and computer programming .We mainly aim on developing the technical and software and application development skills of students and professionals in new age technologies and making them “industry – ready “ . The parent company </w:t>
      </w:r>
      <w:proofErr w:type="spellStart"/>
      <w:r w:rsidRPr="006878FF">
        <w:rPr>
          <w:rFonts w:ascii="Arial" w:hAnsi="Arial" w:cs="Arial"/>
          <w:color w:val="798696"/>
          <w:sz w:val="24"/>
          <w:szCs w:val="24"/>
          <w:lang w:eastAsia="en-IN"/>
        </w:rPr>
        <w:t>Techciti</w:t>
      </w:r>
      <w:proofErr w:type="spellEnd"/>
      <w:r w:rsidRPr="006878FF">
        <w:rPr>
          <w:rFonts w:ascii="Arial" w:hAnsi="Arial" w:cs="Arial"/>
          <w:color w:val="798696"/>
          <w:sz w:val="24"/>
          <w:szCs w:val="24"/>
          <w:lang w:eastAsia="en-IN"/>
        </w:rPr>
        <w:t xml:space="preserve"> Software Consulting Private Limited. </w:t>
      </w:r>
      <w:proofErr w:type="gramStart"/>
      <w:r w:rsidRPr="006878FF">
        <w:rPr>
          <w:rFonts w:ascii="Arial" w:hAnsi="Arial" w:cs="Arial"/>
          <w:color w:val="798696"/>
          <w:sz w:val="24"/>
          <w:szCs w:val="24"/>
          <w:lang w:eastAsia="en-IN"/>
        </w:rPr>
        <w:t>mainly</w:t>
      </w:r>
      <w:proofErr w:type="gramEnd"/>
      <w:r w:rsidRPr="006878FF">
        <w:rPr>
          <w:rFonts w:ascii="Arial" w:hAnsi="Arial" w:cs="Arial"/>
          <w:color w:val="798696"/>
          <w:sz w:val="24"/>
          <w:szCs w:val="24"/>
          <w:lang w:eastAsia="en-IN"/>
        </w:rPr>
        <w:t xml:space="preserve"> is into developing enterprise - based software solutions , customized web product and application development ,mobile based application development , technology consulting , web- publishing and maintenance-services </w:t>
      </w:r>
    </w:p>
    <w:p w:rsidR="00E87555" w:rsidRPr="006878FF" w:rsidRDefault="00E87555" w:rsidP="009B3E2B">
      <w:pPr>
        <w:shd w:val="clear" w:color="auto" w:fill="FFFFFF"/>
        <w:spacing w:after="300" w:line="360" w:lineRule="auto"/>
        <w:jc w:val="both"/>
        <w:rPr>
          <w:rFonts w:ascii="Arial" w:hAnsi="Arial" w:cs="Arial"/>
          <w:color w:val="798696"/>
          <w:sz w:val="24"/>
          <w:szCs w:val="24"/>
          <w:lang w:eastAsia="en-IN"/>
        </w:rPr>
      </w:pPr>
    </w:p>
    <w:p w:rsidR="00E87555" w:rsidRPr="009B3E2B" w:rsidRDefault="00E87555" w:rsidP="009B3E2B">
      <w:pPr>
        <w:spacing w:line="360" w:lineRule="auto"/>
        <w:rPr>
          <w:sz w:val="24"/>
          <w:szCs w:val="24"/>
        </w:rPr>
      </w:pPr>
    </w:p>
    <w:p w:rsidR="00E87555" w:rsidRPr="009B3E2B" w:rsidRDefault="00E87555"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A1506B" w:rsidP="009B3E2B">
      <w:pPr>
        <w:spacing w:line="360" w:lineRule="auto"/>
        <w:rPr>
          <w:sz w:val="24"/>
          <w:szCs w:val="24"/>
        </w:rPr>
      </w:pPr>
    </w:p>
    <w:p w:rsidR="00A1506B" w:rsidRPr="009B3E2B" w:rsidRDefault="0026598E" w:rsidP="009B3E2B">
      <w:pPr>
        <w:spacing w:line="360" w:lineRule="auto"/>
        <w:rPr>
          <w:sz w:val="24"/>
          <w:szCs w:val="24"/>
        </w:rPr>
      </w:pPr>
      <w:r w:rsidRPr="009B3E2B">
        <w:rPr>
          <w:noProof/>
          <w:sz w:val="24"/>
          <w:szCs w:val="24"/>
          <w:lang w:val="en-IN" w:eastAsia="en-IN" w:bidi="ta-IN"/>
        </w:rPr>
        <w:lastRenderedPageBreak/>
        <w:drawing>
          <wp:inline distT="0" distB="0" distL="0" distR="0">
            <wp:extent cx="4905375" cy="1771650"/>
            <wp:effectExtent l="19050" t="0" r="9525" b="0"/>
            <wp:docPr id="21" name="Picture 3" descr="Develop or fix front end using html css js and bootstrap by Asim_42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lop or fix front end using html css js and bootstrap by Asim_42 | Fiverr"/>
                    <pic:cNvPicPr>
                      <a:picLocks noChangeAspect="1" noChangeArrowheads="1"/>
                    </pic:cNvPicPr>
                  </pic:nvPicPr>
                  <pic:blipFill>
                    <a:blip r:embed="rId7"/>
                    <a:srcRect/>
                    <a:stretch>
                      <a:fillRect/>
                    </a:stretch>
                  </pic:blipFill>
                  <pic:spPr bwMode="auto">
                    <a:xfrm>
                      <a:off x="0" y="0"/>
                      <a:ext cx="4905375" cy="1771650"/>
                    </a:xfrm>
                    <a:prstGeom prst="rect">
                      <a:avLst/>
                    </a:prstGeom>
                    <a:noFill/>
                    <a:ln w="9525">
                      <a:noFill/>
                      <a:miter lim="800000"/>
                      <a:headEnd/>
                      <a:tailEnd/>
                    </a:ln>
                  </pic:spPr>
                </pic:pic>
              </a:graphicData>
            </a:graphic>
          </wp:inline>
        </w:drawing>
      </w:r>
    </w:p>
    <w:p w:rsidR="0026598E" w:rsidRPr="009B3E2B" w:rsidRDefault="0026598E" w:rsidP="009B3E2B">
      <w:pPr>
        <w:spacing w:line="360" w:lineRule="auto"/>
        <w:rPr>
          <w:sz w:val="24"/>
          <w:szCs w:val="24"/>
        </w:rPr>
      </w:pPr>
    </w:p>
    <w:p w:rsidR="00A45406" w:rsidRPr="009B3E2B" w:rsidRDefault="00A45406" w:rsidP="009B3E2B">
      <w:pPr>
        <w:spacing w:line="360" w:lineRule="auto"/>
        <w:rPr>
          <w:rFonts w:eastAsia="sans-serif"/>
          <w:sz w:val="24"/>
          <w:szCs w:val="24"/>
        </w:rPr>
      </w:pPr>
      <w:r w:rsidRPr="009B3E2B">
        <w:rPr>
          <w:rFonts w:eastAsia="sans-serif"/>
          <w:sz w:val="24"/>
          <w:szCs w:val="24"/>
        </w:rPr>
        <w:t>HTML</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Web Programming Introduction</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Architecture of a website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Different technologies in making the website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Web Development Introduction</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HTML-Introduction</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History of HTML</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What you need to do to get going and make your first HTML page</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What are HTML Tags and Attributes?</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HTML Tag vs. Element</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HTML Attributes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HTML-Basic Formatting Tags</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HTML Basic Tags</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HTML Formatting Tags</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HTML Color Coding</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 xml:space="preserve">HTML-Grouping Using </w:t>
      </w:r>
      <w:proofErr w:type="spellStart"/>
      <w:r w:rsidRPr="009B3E2B">
        <w:rPr>
          <w:rFonts w:eastAsia="sans-serif"/>
          <w:sz w:val="24"/>
          <w:szCs w:val="24"/>
        </w:rPr>
        <w:t>Div</w:t>
      </w:r>
      <w:proofErr w:type="spellEnd"/>
      <w:r w:rsidRPr="009B3E2B">
        <w:rPr>
          <w:rFonts w:eastAsia="sans-serif"/>
          <w:sz w:val="24"/>
          <w:szCs w:val="24"/>
        </w:rPr>
        <w:t xml:space="preserve"> Span</w:t>
      </w:r>
    </w:p>
    <w:p w:rsidR="00A45406" w:rsidRPr="009B3E2B" w:rsidRDefault="00A45406" w:rsidP="009B3E2B">
      <w:pPr>
        <w:pStyle w:val="ListParagraph"/>
        <w:numPr>
          <w:ilvl w:val="1"/>
          <w:numId w:val="18"/>
        </w:numPr>
        <w:spacing w:line="360" w:lineRule="auto"/>
        <w:rPr>
          <w:rFonts w:eastAsia="sans-serif"/>
          <w:sz w:val="24"/>
          <w:szCs w:val="24"/>
        </w:rPr>
      </w:pPr>
      <w:proofErr w:type="spellStart"/>
      <w:r w:rsidRPr="009B3E2B">
        <w:rPr>
          <w:rFonts w:eastAsia="sans-serif"/>
          <w:sz w:val="24"/>
          <w:szCs w:val="24"/>
        </w:rPr>
        <w:t>Div</w:t>
      </w:r>
      <w:proofErr w:type="spellEnd"/>
      <w:r w:rsidRPr="009B3E2B">
        <w:rPr>
          <w:rFonts w:eastAsia="sans-serif"/>
          <w:sz w:val="24"/>
          <w:szCs w:val="24"/>
        </w:rPr>
        <w:t xml:space="preserve"> and Span Tags for Grouping</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HTML-Lists</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Unordered Lists</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Ordered Lists</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lastRenderedPageBreak/>
        <w:t>Definition list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HTML-Images</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Image and Image Mapping</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HTML-Hyperlink</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URL - Uniform Resource Locator</w:t>
      </w:r>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URL Encoding</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HTML-Table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HTML-</w:t>
      </w:r>
      <w:proofErr w:type="spellStart"/>
      <w:r w:rsidRPr="009B3E2B">
        <w:rPr>
          <w:rFonts w:eastAsia="sans-serif"/>
          <w:sz w:val="24"/>
          <w:szCs w:val="24"/>
        </w:rPr>
        <w:t>Iframe</w:t>
      </w:r>
      <w:proofErr w:type="spellEnd"/>
    </w:p>
    <w:p w:rsidR="00A45406" w:rsidRPr="009B3E2B" w:rsidRDefault="00A45406" w:rsidP="009B3E2B">
      <w:pPr>
        <w:pStyle w:val="ListParagraph"/>
        <w:numPr>
          <w:ilvl w:val="1"/>
          <w:numId w:val="18"/>
        </w:numPr>
        <w:spacing w:line="360" w:lineRule="auto"/>
        <w:rPr>
          <w:rFonts w:eastAsia="sans-serif"/>
          <w:sz w:val="24"/>
          <w:szCs w:val="24"/>
        </w:rPr>
      </w:pPr>
      <w:r w:rsidRPr="009B3E2B">
        <w:rPr>
          <w:rFonts w:eastAsia="sans-serif"/>
          <w:sz w:val="24"/>
          <w:szCs w:val="24"/>
        </w:rPr>
        <w:t xml:space="preserve">Using </w:t>
      </w:r>
      <w:proofErr w:type="spellStart"/>
      <w:r w:rsidRPr="009B3E2B">
        <w:rPr>
          <w:rFonts w:eastAsia="sans-serif"/>
          <w:sz w:val="24"/>
          <w:szCs w:val="24"/>
        </w:rPr>
        <w:t>Iframe</w:t>
      </w:r>
      <w:proofErr w:type="spellEnd"/>
      <w:r w:rsidRPr="009B3E2B">
        <w:rPr>
          <w:rFonts w:eastAsia="sans-serif"/>
          <w:sz w:val="24"/>
          <w:szCs w:val="24"/>
        </w:rPr>
        <w:t xml:space="preserve"> as the Target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HTML-Form</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HTML-Headers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Title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Base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Link</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Styles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Script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Meta</w:t>
      </w:r>
    </w:p>
    <w:p w:rsidR="00A45406" w:rsidRPr="009B3E2B" w:rsidRDefault="0026598E" w:rsidP="009B3E2B">
      <w:pPr>
        <w:spacing w:line="360" w:lineRule="auto"/>
        <w:rPr>
          <w:rFonts w:eastAsia="sans-serif"/>
          <w:b/>
          <w:sz w:val="24"/>
          <w:szCs w:val="24"/>
        </w:rPr>
      </w:pPr>
      <w:r w:rsidRPr="009B3E2B">
        <w:rPr>
          <w:rFonts w:eastAsia="sans-serif"/>
          <w:b/>
          <w:sz w:val="24"/>
          <w:szCs w:val="24"/>
        </w:rPr>
        <w:t>CSS</w:t>
      </w:r>
      <w:r w:rsidR="00A45406" w:rsidRPr="009B3E2B">
        <w:rPr>
          <w:rFonts w:eastAsia="sans-serif"/>
          <w:b/>
          <w:sz w:val="24"/>
          <w:szCs w:val="24"/>
        </w:rPr>
        <w: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CSS-Introduction</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Benefits of CSS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 Versions History</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 Syntax</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External Style Sheet using &lt; link &gt;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Multiple Style Sheets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Value Lengths and Percentages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CSS-Syntax</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lastRenderedPageBreak/>
        <w:t>CSS Syntax</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single Style Sheets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Multiple Style Sheets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Value Lengths and Percentages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CSS-Selectors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ID Selectors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Class Selectors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Grouping Selectors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Universal Selector</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Descendant / Child Selectors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Attribute Selectors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 - Pseudo Classes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CSS-Color Background Cursor</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background-image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background-repeat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background-position</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 Cursor</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CSS-Text Fonts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color</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background-color</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text-decoration</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text-align</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vertical-align</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text-indent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text-transform</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lastRenderedPageBreak/>
        <w:t>white space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letter-spacing</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word-spacing</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line-height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font-family</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font-size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font-style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font-variant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font-weight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CSS-Lists Tables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list-style-type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list-style-position</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list-style-image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list-style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 Tables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border</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width &amp; height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text-align</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vertical-align</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padding</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Color</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Box Model</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Borders &amp; Outline</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Margin &amp; Padding</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Height and width</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lastRenderedPageBreak/>
        <w:t>CSS Dimensions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CSS-Display Positioning</w:t>
      </w:r>
    </w:p>
    <w:p w:rsidR="00A45406" w:rsidRPr="009B3E2B" w:rsidRDefault="00A45406" w:rsidP="009B3E2B">
      <w:pPr>
        <w:pStyle w:val="ListParagraph"/>
        <w:numPr>
          <w:ilvl w:val="0"/>
          <w:numId w:val="18"/>
        </w:numPr>
        <w:spacing w:line="360" w:lineRule="auto"/>
        <w:rPr>
          <w:sz w:val="24"/>
          <w:szCs w:val="24"/>
        </w:rPr>
      </w:pPr>
      <w:r w:rsidRPr="009B3E2B">
        <w:rPr>
          <w:rFonts w:eastAsia="sans-serif"/>
          <w:sz w:val="24"/>
          <w:szCs w:val="24"/>
        </w:rPr>
        <w:t>CSS Visibility</w:t>
      </w:r>
    </w:p>
    <w:p w:rsidR="00A45406" w:rsidRPr="009B3E2B" w:rsidRDefault="00A45406" w:rsidP="009B3E2B">
      <w:pPr>
        <w:pStyle w:val="ListParagraph"/>
        <w:numPr>
          <w:ilvl w:val="0"/>
          <w:numId w:val="18"/>
        </w:numPr>
        <w:spacing w:line="360" w:lineRule="auto"/>
        <w:rPr>
          <w:sz w:val="24"/>
          <w:szCs w:val="24"/>
        </w:rPr>
      </w:pPr>
      <w:r w:rsidRPr="009B3E2B">
        <w:rPr>
          <w:rFonts w:eastAsia="sans-serif"/>
          <w:sz w:val="24"/>
          <w:szCs w:val="24"/>
        </w:rPr>
        <w:t>CSS Display</w:t>
      </w:r>
    </w:p>
    <w:p w:rsidR="00A45406" w:rsidRPr="009B3E2B" w:rsidRDefault="00A45406" w:rsidP="009B3E2B">
      <w:pPr>
        <w:pStyle w:val="ListParagraph"/>
        <w:numPr>
          <w:ilvl w:val="0"/>
          <w:numId w:val="18"/>
        </w:numPr>
        <w:spacing w:line="360" w:lineRule="auto"/>
        <w:rPr>
          <w:sz w:val="24"/>
          <w:szCs w:val="24"/>
        </w:rPr>
      </w:pPr>
      <w:r w:rsidRPr="009B3E2B">
        <w:rPr>
          <w:rFonts w:eastAsia="sans-serif"/>
          <w:sz w:val="24"/>
          <w:szCs w:val="24"/>
        </w:rPr>
        <w:t>CSS Scrollbars</w:t>
      </w:r>
    </w:p>
    <w:p w:rsidR="00A45406" w:rsidRPr="009B3E2B" w:rsidRDefault="00A45406" w:rsidP="009B3E2B">
      <w:pPr>
        <w:pStyle w:val="ListParagraph"/>
        <w:numPr>
          <w:ilvl w:val="0"/>
          <w:numId w:val="18"/>
        </w:numPr>
        <w:spacing w:line="360" w:lineRule="auto"/>
        <w:rPr>
          <w:sz w:val="24"/>
          <w:szCs w:val="24"/>
        </w:rPr>
      </w:pPr>
      <w:r w:rsidRPr="009B3E2B">
        <w:rPr>
          <w:rFonts w:eastAsia="sans-serif"/>
          <w:sz w:val="24"/>
          <w:szCs w:val="24"/>
        </w:rPr>
        <w:t>CSS Positioning</w:t>
      </w:r>
    </w:p>
    <w:p w:rsidR="00A45406" w:rsidRPr="009B3E2B" w:rsidRDefault="00A45406" w:rsidP="009B3E2B">
      <w:pPr>
        <w:pStyle w:val="ListParagraph"/>
        <w:numPr>
          <w:ilvl w:val="0"/>
          <w:numId w:val="18"/>
        </w:numPr>
        <w:spacing w:line="360" w:lineRule="auto"/>
        <w:rPr>
          <w:sz w:val="24"/>
          <w:szCs w:val="24"/>
        </w:rPr>
      </w:pPr>
      <w:r w:rsidRPr="009B3E2B">
        <w:rPr>
          <w:rFonts w:eastAsia="sans-serif"/>
          <w:sz w:val="24"/>
          <w:szCs w:val="24"/>
        </w:rPr>
        <w:t>Static Positioning</w:t>
      </w:r>
    </w:p>
    <w:p w:rsidR="00A45406" w:rsidRPr="009B3E2B" w:rsidRDefault="00A45406" w:rsidP="009B3E2B">
      <w:pPr>
        <w:pStyle w:val="ListParagraph"/>
        <w:numPr>
          <w:ilvl w:val="0"/>
          <w:numId w:val="18"/>
        </w:numPr>
        <w:spacing w:line="360" w:lineRule="auto"/>
        <w:rPr>
          <w:sz w:val="24"/>
          <w:szCs w:val="24"/>
        </w:rPr>
      </w:pPr>
      <w:r w:rsidRPr="009B3E2B">
        <w:rPr>
          <w:rFonts w:eastAsia="sans-serif"/>
          <w:sz w:val="24"/>
          <w:szCs w:val="24"/>
        </w:rPr>
        <w:t>Fixed Positioning</w:t>
      </w:r>
    </w:p>
    <w:p w:rsidR="00A45406" w:rsidRPr="009B3E2B" w:rsidRDefault="00A45406" w:rsidP="009B3E2B">
      <w:pPr>
        <w:pStyle w:val="ListParagraph"/>
        <w:numPr>
          <w:ilvl w:val="0"/>
          <w:numId w:val="18"/>
        </w:numPr>
        <w:spacing w:line="360" w:lineRule="auto"/>
        <w:rPr>
          <w:sz w:val="24"/>
          <w:szCs w:val="24"/>
        </w:rPr>
      </w:pPr>
      <w:r w:rsidRPr="009B3E2B">
        <w:rPr>
          <w:rFonts w:eastAsia="sans-serif"/>
          <w:sz w:val="24"/>
          <w:szCs w:val="24"/>
        </w:rPr>
        <w:t>Relative Positioning</w:t>
      </w:r>
    </w:p>
    <w:p w:rsidR="00A45406" w:rsidRPr="009B3E2B" w:rsidRDefault="00A45406" w:rsidP="009B3E2B">
      <w:pPr>
        <w:pStyle w:val="ListParagraph"/>
        <w:numPr>
          <w:ilvl w:val="0"/>
          <w:numId w:val="18"/>
        </w:numPr>
        <w:spacing w:line="360" w:lineRule="auto"/>
        <w:rPr>
          <w:sz w:val="24"/>
          <w:szCs w:val="24"/>
        </w:rPr>
      </w:pPr>
      <w:r w:rsidRPr="009B3E2B">
        <w:rPr>
          <w:rFonts w:eastAsia="sans-serif"/>
          <w:sz w:val="24"/>
          <w:szCs w:val="24"/>
        </w:rPr>
        <w:t>Absolute Positioning</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 Layers with Z-Index</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CSS Floats</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The float Property</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The clear Property</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ans-serif"/>
          <w:sz w:val="24"/>
          <w:szCs w:val="24"/>
        </w:rPr>
        <w:t>The clear fix Hack</w:t>
      </w:r>
    </w:p>
    <w:p w:rsidR="0026598E" w:rsidRPr="009B3E2B" w:rsidRDefault="0026598E" w:rsidP="009B3E2B">
      <w:pPr>
        <w:spacing w:line="360" w:lineRule="auto"/>
        <w:rPr>
          <w:rFonts w:eastAsia="sans-serif"/>
          <w:sz w:val="24"/>
          <w:szCs w:val="24"/>
        </w:rPr>
      </w:pPr>
    </w:p>
    <w:p w:rsidR="00A45406" w:rsidRPr="009B3E2B" w:rsidRDefault="00A45406" w:rsidP="009B3E2B">
      <w:pPr>
        <w:spacing w:line="360" w:lineRule="auto"/>
        <w:rPr>
          <w:rFonts w:eastAsia="sans-serif"/>
          <w:b/>
          <w:sz w:val="24"/>
          <w:szCs w:val="24"/>
        </w:rPr>
      </w:pPr>
      <w:r w:rsidRPr="009B3E2B">
        <w:rPr>
          <w:rFonts w:eastAsia="sans-serif"/>
          <w:b/>
          <w:sz w:val="24"/>
          <w:szCs w:val="24"/>
        </w:rPr>
        <w:t>JAVASCRIPT: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imSun"/>
          <w:sz w:val="24"/>
          <w:szCs w:val="24"/>
        </w:rPr>
        <w:t xml:space="preserve">Understand the JavaScript language &amp; the Document Object Model. </w:t>
      </w:r>
      <w:r w:rsidRPr="009B3E2B">
        <w:rPr>
          <w:rFonts w:eastAsia="SimSun"/>
          <w:sz w:val="24"/>
          <w:szCs w:val="24"/>
        </w:rPr>
        <w:t xml:space="preserve"> Alter, show, hide and move objects on a web page. </w:t>
      </w:r>
      <w:r w:rsidRPr="009B3E2B">
        <w:rPr>
          <w:rFonts w:eastAsia="SimSun"/>
          <w:sz w:val="24"/>
          <w:szCs w:val="24"/>
        </w:rPr>
        <w:t></w:t>
      </w:r>
    </w:p>
    <w:p w:rsidR="00A45406" w:rsidRPr="009B3E2B" w:rsidRDefault="00A45406" w:rsidP="009B3E2B">
      <w:pPr>
        <w:pStyle w:val="ListParagraph"/>
        <w:numPr>
          <w:ilvl w:val="0"/>
          <w:numId w:val="18"/>
        </w:numPr>
        <w:spacing w:line="360" w:lineRule="auto"/>
        <w:rPr>
          <w:rFonts w:eastAsia="sans-serif"/>
          <w:sz w:val="24"/>
          <w:szCs w:val="24"/>
        </w:rPr>
      </w:pPr>
      <w:r w:rsidRPr="009B3E2B">
        <w:rPr>
          <w:rFonts w:eastAsia="SimSun"/>
          <w:sz w:val="24"/>
          <w:szCs w:val="24"/>
        </w:rPr>
        <w:t xml:space="preserve">Check information inputted into a form. </w:t>
      </w:r>
      <w:r w:rsidRPr="009B3E2B">
        <w:rPr>
          <w:rFonts w:eastAsia="SimSun"/>
          <w:sz w:val="24"/>
          <w:szCs w:val="24"/>
        </w:rPr>
        <w:t></w:t>
      </w:r>
    </w:p>
    <w:p w:rsidR="00A45406" w:rsidRPr="009B3E2B" w:rsidRDefault="00A45406" w:rsidP="009B3E2B">
      <w:pPr>
        <w:pStyle w:val="ListParagraph"/>
        <w:numPr>
          <w:ilvl w:val="0"/>
          <w:numId w:val="18"/>
        </w:numPr>
        <w:spacing w:line="360" w:lineRule="auto"/>
        <w:rPr>
          <w:rFonts w:eastAsia="sans-serif"/>
          <w:sz w:val="24"/>
          <w:szCs w:val="24"/>
        </w:rPr>
      </w:pPr>
      <w:proofErr w:type="spellStart"/>
      <w:r w:rsidRPr="009B3E2B">
        <w:rPr>
          <w:rFonts w:eastAsia="SimSun"/>
          <w:sz w:val="24"/>
          <w:szCs w:val="24"/>
        </w:rPr>
        <w:t>Javascript</w:t>
      </w:r>
      <w:proofErr w:type="spellEnd"/>
      <w:r w:rsidRPr="009B3E2B">
        <w:rPr>
          <w:rFonts w:eastAsia="SimSun"/>
          <w:sz w:val="24"/>
          <w:szCs w:val="24"/>
        </w:rPr>
        <w:t xml:space="preserve"> allows programming to be performed without server interaction.  </w:t>
      </w:r>
      <w:proofErr w:type="spellStart"/>
      <w:r w:rsidRPr="009B3E2B">
        <w:rPr>
          <w:rFonts w:eastAsia="SimSun"/>
          <w:sz w:val="24"/>
          <w:szCs w:val="24"/>
        </w:rPr>
        <w:t>Javascript</w:t>
      </w:r>
      <w:proofErr w:type="spellEnd"/>
      <w:r w:rsidRPr="009B3E2B">
        <w:rPr>
          <w:rFonts w:eastAsia="SimSun"/>
          <w:sz w:val="24"/>
          <w:szCs w:val="24"/>
        </w:rPr>
        <w:t xml:space="preserve"> can respond to events, such as button clicks. </w:t>
      </w:r>
      <w:r w:rsidRPr="009B3E2B">
        <w:rPr>
          <w:rFonts w:eastAsia="SimSun"/>
          <w:sz w:val="24"/>
          <w:szCs w:val="24"/>
        </w:rPr>
        <w:t></w:t>
      </w:r>
    </w:p>
    <w:p w:rsidR="00A45406" w:rsidRPr="009B3E2B" w:rsidRDefault="00A45406" w:rsidP="009B3E2B">
      <w:pPr>
        <w:pStyle w:val="ListParagraph"/>
        <w:numPr>
          <w:ilvl w:val="0"/>
          <w:numId w:val="18"/>
        </w:numPr>
        <w:spacing w:line="360" w:lineRule="auto"/>
        <w:rPr>
          <w:rFonts w:eastAsia="sans-serif"/>
          <w:sz w:val="24"/>
          <w:szCs w:val="24"/>
        </w:rPr>
      </w:pPr>
      <w:proofErr w:type="spellStart"/>
      <w:r w:rsidRPr="009B3E2B">
        <w:rPr>
          <w:rFonts w:eastAsia="SimSun"/>
          <w:sz w:val="24"/>
          <w:szCs w:val="24"/>
        </w:rPr>
        <w:t>Javascript</w:t>
      </w:r>
      <w:proofErr w:type="spellEnd"/>
      <w:r w:rsidRPr="009B3E2B">
        <w:rPr>
          <w:rFonts w:eastAsia="SimSun"/>
          <w:sz w:val="24"/>
          <w:szCs w:val="24"/>
        </w:rPr>
        <w:t xml:space="preserve"> can validate data before sending out a request. </w:t>
      </w:r>
      <w:r w:rsidRPr="009B3E2B">
        <w:rPr>
          <w:rFonts w:eastAsia="SimSun"/>
          <w:sz w:val="24"/>
          <w:szCs w:val="24"/>
        </w:rPr>
        <w:t></w:t>
      </w:r>
    </w:p>
    <w:p w:rsidR="00A45406" w:rsidRPr="009B3E2B" w:rsidRDefault="00A45406" w:rsidP="009B3E2B">
      <w:pPr>
        <w:pStyle w:val="ListParagraph"/>
        <w:numPr>
          <w:ilvl w:val="0"/>
          <w:numId w:val="18"/>
        </w:numPr>
        <w:spacing w:line="360" w:lineRule="auto"/>
        <w:rPr>
          <w:rFonts w:eastAsia="sans-serif"/>
          <w:sz w:val="24"/>
          <w:szCs w:val="24"/>
        </w:rPr>
      </w:pPr>
      <w:proofErr w:type="spellStart"/>
      <w:r w:rsidRPr="009B3E2B">
        <w:rPr>
          <w:rFonts w:eastAsia="SimSun"/>
          <w:sz w:val="24"/>
          <w:szCs w:val="24"/>
        </w:rPr>
        <w:t>Javascript</w:t>
      </w:r>
      <w:proofErr w:type="spellEnd"/>
      <w:r w:rsidRPr="009B3E2B">
        <w:rPr>
          <w:rFonts w:eastAsia="SimSun"/>
          <w:sz w:val="24"/>
          <w:szCs w:val="24"/>
        </w:rPr>
        <w:t xml:space="preserve"> can adjust an HTML document for special effects</w:t>
      </w:r>
    </w:p>
    <w:p w:rsidR="0026598E" w:rsidRPr="009B3E2B" w:rsidRDefault="0026598E" w:rsidP="009B3E2B">
      <w:pPr>
        <w:spacing w:line="360" w:lineRule="auto"/>
        <w:rPr>
          <w:rFonts w:eastAsia="sans-serif"/>
          <w:sz w:val="24"/>
          <w:szCs w:val="24"/>
        </w:rPr>
      </w:pPr>
    </w:p>
    <w:p w:rsidR="00A45406" w:rsidRPr="009B3E2B" w:rsidRDefault="00A45406" w:rsidP="009B3E2B">
      <w:pPr>
        <w:spacing w:line="360" w:lineRule="auto"/>
        <w:rPr>
          <w:rFonts w:eastAsia="sans-serif"/>
          <w:b/>
          <w:sz w:val="24"/>
          <w:szCs w:val="24"/>
        </w:rPr>
      </w:pPr>
      <w:r w:rsidRPr="009B3E2B">
        <w:rPr>
          <w:rFonts w:eastAsia="sans-serif"/>
          <w:b/>
          <w:sz w:val="24"/>
          <w:szCs w:val="24"/>
        </w:rPr>
        <w:t>MYSQL:</w:t>
      </w:r>
    </w:p>
    <w:p w:rsidR="00A45406" w:rsidRPr="009B3E2B" w:rsidRDefault="00A45406" w:rsidP="009B3E2B">
      <w:pPr>
        <w:pStyle w:val="ListParagraph"/>
        <w:numPr>
          <w:ilvl w:val="0"/>
          <w:numId w:val="18"/>
        </w:numPr>
        <w:spacing w:line="360" w:lineRule="auto"/>
        <w:rPr>
          <w:sz w:val="24"/>
          <w:szCs w:val="24"/>
        </w:rPr>
      </w:pPr>
      <w:r w:rsidRPr="009B3E2B">
        <w:rPr>
          <w:sz w:val="24"/>
          <w:szCs w:val="24"/>
        </w:rPr>
        <w:t xml:space="preserve">Introduction to </w:t>
      </w:r>
      <w:proofErr w:type="spellStart"/>
      <w:r w:rsidRPr="009B3E2B">
        <w:rPr>
          <w:sz w:val="24"/>
          <w:szCs w:val="24"/>
        </w:rPr>
        <w:t>MySql</w:t>
      </w:r>
      <w:proofErr w:type="spellEnd"/>
    </w:p>
    <w:p w:rsidR="00A45406" w:rsidRPr="009B3E2B" w:rsidRDefault="00A45406" w:rsidP="009B3E2B">
      <w:pPr>
        <w:pStyle w:val="ListParagraph"/>
        <w:numPr>
          <w:ilvl w:val="0"/>
          <w:numId w:val="18"/>
        </w:numPr>
        <w:spacing w:line="360" w:lineRule="auto"/>
        <w:rPr>
          <w:sz w:val="24"/>
          <w:szCs w:val="24"/>
        </w:rPr>
      </w:pPr>
      <w:r w:rsidRPr="009B3E2B">
        <w:rPr>
          <w:sz w:val="24"/>
          <w:szCs w:val="24"/>
        </w:rPr>
        <w:lastRenderedPageBreak/>
        <w:t>SQL Syntax</w:t>
      </w:r>
    </w:p>
    <w:p w:rsidR="00A45406" w:rsidRPr="009B3E2B" w:rsidRDefault="00A45406" w:rsidP="009B3E2B">
      <w:pPr>
        <w:pStyle w:val="ListParagraph"/>
        <w:numPr>
          <w:ilvl w:val="0"/>
          <w:numId w:val="18"/>
        </w:numPr>
        <w:spacing w:line="360" w:lineRule="auto"/>
        <w:rPr>
          <w:sz w:val="24"/>
          <w:szCs w:val="24"/>
        </w:rPr>
      </w:pPr>
      <w:r w:rsidRPr="009B3E2B">
        <w:rPr>
          <w:sz w:val="24"/>
          <w:szCs w:val="24"/>
        </w:rPr>
        <w:t>How To Create Database and Tables</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Select, Select Distinct</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Where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AND, OR</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Order By</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Insert, Update, Delete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 xml:space="preserve">SQL Functions(Min, Max, Count, Sum, </w:t>
      </w:r>
      <w:proofErr w:type="spellStart"/>
      <w:r w:rsidRPr="009B3E2B">
        <w:rPr>
          <w:sz w:val="24"/>
          <w:szCs w:val="24"/>
        </w:rPr>
        <w:t>Avg</w:t>
      </w:r>
      <w:proofErr w:type="spellEnd"/>
      <w:r w:rsidRPr="009B3E2B">
        <w:rPr>
          <w:sz w:val="24"/>
          <w:szCs w:val="24"/>
        </w:rPr>
        <w:t>)</w:t>
      </w:r>
    </w:p>
    <w:p w:rsidR="00A45406" w:rsidRPr="009B3E2B" w:rsidRDefault="00A45406" w:rsidP="009B3E2B">
      <w:pPr>
        <w:pStyle w:val="ListParagraph"/>
        <w:numPr>
          <w:ilvl w:val="0"/>
          <w:numId w:val="18"/>
        </w:numPr>
        <w:spacing w:line="360" w:lineRule="auto"/>
        <w:rPr>
          <w:sz w:val="24"/>
          <w:szCs w:val="24"/>
        </w:rPr>
      </w:pPr>
      <w:r w:rsidRPr="009B3E2B">
        <w:rPr>
          <w:sz w:val="24"/>
          <w:szCs w:val="24"/>
        </w:rPr>
        <w:t>Day 5:</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Like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In Operator</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Between</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Aliases</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Joins(Inner Join, Left Outer Join, Right Outer Join)</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Group By</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Having</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SQL Drop Database and Tables</w:t>
      </w:r>
    </w:p>
    <w:p w:rsidR="00A45406" w:rsidRPr="009B3E2B" w:rsidRDefault="00A45406" w:rsidP="009B3E2B">
      <w:pPr>
        <w:pStyle w:val="ListParagraph"/>
        <w:numPr>
          <w:ilvl w:val="0"/>
          <w:numId w:val="18"/>
        </w:numPr>
        <w:spacing w:line="360" w:lineRule="auto"/>
        <w:rPr>
          <w:sz w:val="24"/>
          <w:szCs w:val="24"/>
        </w:rPr>
      </w:pPr>
      <w:r w:rsidRPr="009B3E2B">
        <w:rPr>
          <w:sz w:val="24"/>
          <w:szCs w:val="24"/>
        </w:rPr>
        <w:t>Core Java Introduction</w:t>
      </w:r>
    </w:p>
    <w:p w:rsidR="00A45406" w:rsidRPr="009B3E2B" w:rsidRDefault="00A45406" w:rsidP="009B3E2B">
      <w:pPr>
        <w:pStyle w:val="ListParagraph"/>
        <w:numPr>
          <w:ilvl w:val="0"/>
          <w:numId w:val="18"/>
        </w:numPr>
        <w:spacing w:line="360" w:lineRule="auto"/>
        <w:rPr>
          <w:sz w:val="24"/>
          <w:szCs w:val="24"/>
        </w:rPr>
      </w:pPr>
      <w:r w:rsidRPr="009B3E2B">
        <w:rPr>
          <w:sz w:val="24"/>
          <w:szCs w:val="24"/>
        </w:rPr>
        <w:t>History of Java</w:t>
      </w:r>
    </w:p>
    <w:p w:rsidR="00A45406" w:rsidRPr="009B3E2B" w:rsidRDefault="00A45406" w:rsidP="009B3E2B">
      <w:pPr>
        <w:pStyle w:val="ListParagraph"/>
        <w:numPr>
          <w:ilvl w:val="0"/>
          <w:numId w:val="18"/>
        </w:numPr>
        <w:spacing w:line="360" w:lineRule="auto"/>
        <w:rPr>
          <w:sz w:val="24"/>
          <w:szCs w:val="24"/>
        </w:rPr>
      </w:pPr>
      <w:r w:rsidRPr="009B3E2B">
        <w:rPr>
          <w:sz w:val="24"/>
          <w:szCs w:val="24"/>
        </w:rPr>
        <w:t>Features of Java</w:t>
      </w:r>
    </w:p>
    <w:p w:rsidR="00A45406" w:rsidRPr="009B3E2B" w:rsidRDefault="00A45406" w:rsidP="009B3E2B">
      <w:pPr>
        <w:pStyle w:val="ListParagraph"/>
        <w:numPr>
          <w:ilvl w:val="0"/>
          <w:numId w:val="18"/>
        </w:numPr>
        <w:spacing w:line="360" w:lineRule="auto"/>
        <w:rPr>
          <w:sz w:val="24"/>
          <w:szCs w:val="24"/>
        </w:rPr>
      </w:pPr>
      <w:r w:rsidRPr="009B3E2B">
        <w:rPr>
          <w:sz w:val="24"/>
          <w:szCs w:val="24"/>
        </w:rPr>
        <w:t>Introduction to JDE, JRE, JVM</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Java Variable and Data types</w:t>
      </w:r>
    </w:p>
    <w:p w:rsidR="00A45406" w:rsidRPr="009B3E2B" w:rsidRDefault="00A45406" w:rsidP="009B3E2B">
      <w:pPr>
        <w:pStyle w:val="ListParagraph"/>
        <w:numPr>
          <w:ilvl w:val="0"/>
          <w:numId w:val="18"/>
        </w:numPr>
        <w:spacing w:line="360" w:lineRule="auto"/>
        <w:rPr>
          <w:sz w:val="24"/>
          <w:szCs w:val="24"/>
        </w:rPr>
      </w:pPr>
      <w:r w:rsidRPr="009B3E2B">
        <w:rPr>
          <w:sz w:val="24"/>
          <w:szCs w:val="24"/>
        </w:rPr>
        <w:t>Operators and Keywords</w:t>
      </w:r>
    </w:p>
    <w:p w:rsidR="00A45406" w:rsidRPr="009B3E2B" w:rsidRDefault="00A45406" w:rsidP="009B3E2B">
      <w:pPr>
        <w:pStyle w:val="ListParagraph"/>
        <w:numPr>
          <w:ilvl w:val="0"/>
          <w:numId w:val="18"/>
        </w:numPr>
        <w:spacing w:line="360" w:lineRule="auto"/>
        <w:rPr>
          <w:sz w:val="24"/>
          <w:szCs w:val="24"/>
        </w:rPr>
      </w:pPr>
      <w:r w:rsidRPr="009B3E2B">
        <w:rPr>
          <w:sz w:val="24"/>
          <w:szCs w:val="24"/>
        </w:rPr>
        <w:t>Control Statements(if, if—else, if---else--if nested if, switch, Break, Continue)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Looping Statements(For, while, Do—while)</w:t>
      </w:r>
    </w:p>
    <w:p w:rsidR="00A45406" w:rsidRPr="009B3E2B" w:rsidRDefault="00A45406" w:rsidP="009B3E2B">
      <w:pPr>
        <w:spacing w:line="360" w:lineRule="auto"/>
        <w:rPr>
          <w:sz w:val="24"/>
          <w:szCs w:val="24"/>
        </w:rPr>
      </w:pPr>
      <w:r w:rsidRPr="009B3E2B">
        <w:rPr>
          <w:noProof/>
          <w:sz w:val="24"/>
          <w:szCs w:val="24"/>
          <w:lang w:val="en-IN" w:eastAsia="en-IN" w:bidi="ta-IN"/>
        </w:rPr>
        <w:lastRenderedPageBreak/>
        <w:drawing>
          <wp:inline distT="0" distB="0" distL="0" distR="0">
            <wp:extent cx="6172200" cy="2219694"/>
            <wp:effectExtent l="19050" t="0" r="0" b="0"/>
            <wp:docPr id="7"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_stack_java_dev_cover.jpg"/>
                    <pic:cNvPicPr/>
                  </pic:nvPicPr>
                  <pic:blipFill>
                    <a:blip r:embed="rId8">
                      <a:extLst>
                        <a:ext uri="{28A0092B-C50C-407E-A947-70E740481C1C}">
                          <a14:useLocalDpi xmlns:a14="http://schemas.microsoft.com/office/drawing/2010/main" val="0"/>
                        </a:ext>
                      </a:extLst>
                    </a:blip>
                    <a:stretch>
                      <a:fillRect/>
                    </a:stretch>
                  </pic:blipFill>
                  <pic:spPr>
                    <a:xfrm>
                      <a:off x="0" y="0"/>
                      <a:ext cx="6183630" cy="2223805"/>
                    </a:xfrm>
                    <a:prstGeom prst="rect">
                      <a:avLst/>
                    </a:prstGeom>
                  </pic:spPr>
                </pic:pic>
              </a:graphicData>
            </a:graphic>
          </wp:inline>
        </w:drawing>
      </w:r>
    </w:p>
    <w:p w:rsidR="0026598E" w:rsidRPr="009B3E2B" w:rsidRDefault="0026598E" w:rsidP="009B3E2B">
      <w:pPr>
        <w:pStyle w:val="ListParagraph"/>
        <w:spacing w:line="360" w:lineRule="auto"/>
        <w:ind w:left="720" w:firstLine="0"/>
        <w:rPr>
          <w:sz w:val="24"/>
          <w:szCs w:val="24"/>
        </w:rPr>
      </w:pPr>
    </w:p>
    <w:p w:rsidR="00A45406" w:rsidRPr="009B3E2B" w:rsidRDefault="00A45406" w:rsidP="009B3E2B">
      <w:pPr>
        <w:spacing w:line="360" w:lineRule="auto"/>
        <w:rPr>
          <w:b/>
          <w:sz w:val="24"/>
          <w:szCs w:val="24"/>
        </w:rPr>
      </w:pPr>
      <w:r w:rsidRPr="009B3E2B">
        <w:rPr>
          <w:b/>
          <w:sz w:val="24"/>
          <w:szCs w:val="24"/>
        </w:rPr>
        <w:t>CORE JAVA:</w:t>
      </w:r>
    </w:p>
    <w:p w:rsidR="00A45406" w:rsidRPr="009B3E2B" w:rsidRDefault="00A45406" w:rsidP="009B3E2B">
      <w:pPr>
        <w:pStyle w:val="ListParagraph"/>
        <w:numPr>
          <w:ilvl w:val="0"/>
          <w:numId w:val="18"/>
        </w:numPr>
        <w:spacing w:line="360" w:lineRule="auto"/>
        <w:rPr>
          <w:sz w:val="24"/>
          <w:szCs w:val="24"/>
        </w:rPr>
      </w:pPr>
      <w:r w:rsidRPr="009B3E2B">
        <w:rPr>
          <w:sz w:val="24"/>
          <w:szCs w:val="24"/>
        </w:rPr>
        <w:t>Detail Explanation of Java OOPs Concepts</w:t>
      </w:r>
    </w:p>
    <w:p w:rsidR="00A45406" w:rsidRPr="009B3E2B" w:rsidRDefault="00A45406" w:rsidP="009B3E2B">
      <w:pPr>
        <w:pStyle w:val="ListParagraph"/>
        <w:numPr>
          <w:ilvl w:val="0"/>
          <w:numId w:val="18"/>
        </w:numPr>
        <w:spacing w:line="360" w:lineRule="auto"/>
        <w:rPr>
          <w:sz w:val="24"/>
          <w:szCs w:val="24"/>
        </w:rPr>
      </w:pPr>
      <w:r w:rsidRPr="009B3E2B">
        <w:rPr>
          <w:sz w:val="24"/>
          <w:szCs w:val="24"/>
        </w:rPr>
        <w:t>Constructor</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Static and this Keyword</w:t>
      </w:r>
    </w:p>
    <w:p w:rsidR="00A45406" w:rsidRPr="009B3E2B" w:rsidRDefault="00A45406" w:rsidP="009B3E2B">
      <w:pPr>
        <w:pStyle w:val="ListParagraph"/>
        <w:numPr>
          <w:ilvl w:val="0"/>
          <w:numId w:val="18"/>
        </w:numPr>
        <w:spacing w:line="360" w:lineRule="auto"/>
        <w:rPr>
          <w:sz w:val="24"/>
          <w:szCs w:val="24"/>
        </w:rPr>
      </w:pPr>
      <w:r w:rsidRPr="009B3E2B">
        <w:rPr>
          <w:sz w:val="24"/>
          <w:szCs w:val="24"/>
        </w:rPr>
        <w:t>Abstract Class and Interface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Access Modifiers</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Super and Final Keyword</w:t>
      </w:r>
    </w:p>
    <w:p w:rsidR="00A45406" w:rsidRPr="009B3E2B" w:rsidRDefault="00A45406" w:rsidP="009B3E2B">
      <w:pPr>
        <w:pStyle w:val="ListParagraph"/>
        <w:numPr>
          <w:ilvl w:val="0"/>
          <w:numId w:val="18"/>
        </w:numPr>
        <w:spacing w:line="360" w:lineRule="auto"/>
        <w:rPr>
          <w:sz w:val="24"/>
          <w:szCs w:val="24"/>
        </w:rPr>
      </w:pPr>
      <w:r w:rsidRPr="009B3E2B">
        <w:rPr>
          <w:sz w:val="24"/>
          <w:szCs w:val="24"/>
        </w:rPr>
        <w:t>Exception Handling</w:t>
      </w:r>
    </w:p>
    <w:p w:rsidR="00A45406" w:rsidRPr="009B3E2B" w:rsidRDefault="00A45406" w:rsidP="009B3E2B">
      <w:pPr>
        <w:pStyle w:val="ListParagraph"/>
        <w:numPr>
          <w:ilvl w:val="0"/>
          <w:numId w:val="18"/>
        </w:numPr>
        <w:spacing w:line="360" w:lineRule="auto"/>
        <w:rPr>
          <w:sz w:val="24"/>
          <w:szCs w:val="24"/>
        </w:rPr>
      </w:pPr>
      <w:r w:rsidRPr="009B3E2B">
        <w:rPr>
          <w:sz w:val="24"/>
          <w:szCs w:val="24"/>
        </w:rPr>
        <w:t>Multithreading</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Java Collection</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Java JDBC</w:t>
      </w:r>
    </w:p>
    <w:p w:rsidR="0026598E" w:rsidRPr="009B3E2B" w:rsidRDefault="0026598E" w:rsidP="009B3E2B">
      <w:pPr>
        <w:spacing w:line="360" w:lineRule="auto"/>
        <w:rPr>
          <w:sz w:val="24"/>
          <w:szCs w:val="24"/>
        </w:rPr>
      </w:pPr>
    </w:p>
    <w:p w:rsidR="00A45406" w:rsidRPr="009B3E2B" w:rsidRDefault="00A45406" w:rsidP="009B3E2B">
      <w:pPr>
        <w:spacing w:line="360" w:lineRule="auto"/>
        <w:rPr>
          <w:b/>
          <w:sz w:val="24"/>
          <w:szCs w:val="24"/>
        </w:rPr>
      </w:pPr>
      <w:r w:rsidRPr="009B3E2B">
        <w:rPr>
          <w:b/>
          <w:sz w:val="24"/>
          <w:szCs w:val="24"/>
        </w:rPr>
        <w:t>J2EE/SERVLET:</w:t>
      </w:r>
    </w:p>
    <w:p w:rsidR="00A45406" w:rsidRPr="009B3E2B" w:rsidRDefault="00A45406" w:rsidP="009B3E2B">
      <w:pPr>
        <w:pStyle w:val="ListParagraph"/>
        <w:numPr>
          <w:ilvl w:val="0"/>
          <w:numId w:val="18"/>
        </w:numPr>
        <w:spacing w:line="360" w:lineRule="auto"/>
        <w:rPr>
          <w:sz w:val="24"/>
          <w:szCs w:val="24"/>
        </w:rPr>
      </w:pPr>
      <w:r w:rsidRPr="009B3E2B">
        <w:rPr>
          <w:sz w:val="24"/>
          <w:szCs w:val="24"/>
        </w:rPr>
        <w:t>Introduction to Servlet</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Servlet Life Cycle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Servlet Example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 xml:space="preserve">Servlet Using </w:t>
      </w:r>
      <w:proofErr w:type="spellStart"/>
      <w:r w:rsidRPr="009B3E2B">
        <w:rPr>
          <w:sz w:val="24"/>
          <w:szCs w:val="24"/>
        </w:rPr>
        <w:t>Netbeans</w:t>
      </w:r>
      <w:proofErr w:type="spellEnd"/>
    </w:p>
    <w:p w:rsidR="00A45406" w:rsidRPr="009B3E2B" w:rsidRDefault="00A45406" w:rsidP="009B3E2B">
      <w:pPr>
        <w:pStyle w:val="ListParagraph"/>
        <w:numPr>
          <w:ilvl w:val="0"/>
          <w:numId w:val="18"/>
        </w:numPr>
        <w:spacing w:line="360" w:lineRule="auto"/>
        <w:rPr>
          <w:sz w:val="24"/>
          <w:szCs w:val="24"/>
        </w:rPr>
      </w:pPr>
      <w:r w:rsidRPr="009B3E2B">
        <w:rPr>
          <w:sz w:val="24"/>
          <w:szCs w:val="24"/>
        </w:rPr>
        <w:t>Servlet Request</w:t>
      </w:r>
    </w:p>
    <w:p w:rsidR="00A45406" w:rsidRPr="009B3E2B" w:rsidRDefault="00A45406" w:rsidP="009B3E2B">
      <w:pPr>
        <w:pStyle w:val="ListParagraph"/>
        <w:numPr>
          <w:ilvl w:val="0"/>
          <w:numId w:val="18"/>
        </w:numPr>
        <w:spacing w:line="360" w:lineRule="auto"/>
        <w:rPr>
          <w:sz w:val="24"/>
          <w:szCs w:val="24"/>
        </w:rPr>
      </w:pPr>
      <w:r w:rsidRPr="009B3E2B">
        <w:rPr>
          <w:sz w:val="24"/>
          <w:szCs w:val="24"/>
        </w:rPr>
        <w:t>Request Dispatcher</w:t>
      </w:r>
    </w:p>
    <w:p w:rsidR="00A45406" w:rsidRPr="009B3E2B" w:rsidRDefault="00A45406" w:rsidP="009B3E2B">
      <w:pPr>
        <w:pStyle w:val="ListParagraph"/>
        <w:numPr>
          <w:ilvl w:val="0"/>
          <w:numId w:val="18"/>
        </w:numPr>
        <w:spacing w:line="360" w:lineRule="auto"/>
        <w:rPr>
          <w:sz w:val="24"/>
          <w:szCs w:val="24"/>
        </w:rPr>
      </w:pPr>
      <w:r w:rsidRPr="009B3E2B">
        <w:rPr>
          <w:sz w:val="24"/>
          <w:szCs w:val="24"/>
        </w:rPr>
        <w:lastRenderedPageBreak/>
        <w:t>Send Redirect</w:t>
      </w:r>
    </w:p>
    <w:p w:rsidR="00A45406" w:rsidRPr="009B3E2B" w:rsidRDefault="00A45406" w:rsidP="009B3E2B">
      <w:pPr>
        <w:pStyle w:val="ListParagraph"/>
        <w:numPr>
          <w:ilvl w:val="0"/>
          <w:numId w:val="18"/>
        </w:numPr>
        <w:spacing w:line="360" w:lineRule="auto"/>
        <w:rPr>
          <w:sz w:val="24"/>
          <w:szCs w:val="24"/>
        </w:rPr>
      </w:pPr>
      <w:r w:rsidRPr="009B3E2B">
        <w:rPr>
          <w:sz w:val="24"/>
          <w:szCs w:val="24"/>
        </w:rPr>
        <w:t xml:space="preserve">Servlet </w:t>
      </w:r>
      <w:proofErr w:type="spellStart"/>
      <w:r w:rsidRPr="009B3E2B">
        <w:rPr>
          <w:sz w:val="24"/>
          <w:szCs w:val="24"/>
        </w:rPr>
        <w:t>Config</w:t>
      </w:r>
      <w:proofErr w:type="spellEnd"/>
    </w:p>
    <w:p w:rsidR="00A45406" w:rsidRPr="009B3E2B" w:rsidRDefault="00A45406" w:rsidP="009B3E2B">
      <w:pPr>
        <w:pStyle w:val="ListParagraph"/>
        <w:numPr>
          <w:ilvl w:val="0"/>
          <w:numId w:val="18"/>
        </w:numPr>
        <w:spacing w:line="360" w:lineRule="auto"/>
        <w:rPr>
          <w:sz w:val="24"/>
          <w:szCs w:val="24"/>
        </w:rPr>
      </w:pPr>
      <w:r w:rsidRPr="009B3E2B">
        <w:rPr>
          <w:sz w:val="24"/>
          <w:szCs w:val="24"/>
        </w:rPr>
        <w:t>Servlet Context</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Session Tracking</w:t>
      </w:r>
    </w:p>
    <w:p w:rsidR="00A45406" w:rsidRPr="009B3E2B" w:rsidRDefault="00A45406" w:rsidP="009B3E2B">
      <w:pPr>
        <w:pStyle w:val="ListParagraph"/>
        <w:numPr>
          <w:ilvl w:val="0"/>
          <w:numId w:val="18"/>
        </w:numPr>
        <w:spacing w:line="360" w:lineRule="auto"/>
        <w:rPr>
          <w:sz w:val="24"/>
          <w:szCs w:val="24"/>
        </w:rPr>
      </w:pPr>
      <w:r w:rsidRPr="009B3E2B">
        <w:rPr>
          <w:sz w:val="24"/>
          <w:szCs w:val="24"/>
        </w:rPr>
        <w:t>Cookies in Servlet</w:t>
      </w:r>
    </w:p>
    <w:p w:rsidR="00A45406" w:rsidRPr="009B3E2B" w:rsidRDefault="00A45406" w:rsidP="009B3E2B">
      <w:pPr>
        <w:pStyle w:val="ListParagraph"/>
        <w:numPr>
          <w:ilvl w:val="0"/>
          <w:numId w:val="18"/>
        </w:numPr>
        <w:spacing w:line="360" w:lineRule="auto"/>
        <w:rPr>
          <w:sz w:val="24"/>
          <w:szCs w:val="24"/>
        </w:rPr>
      </w:pPr>
      <w:r w:rsidRPr="009B3E2B">
        <w:rPr>
          <w:sz w:val="24"/>
          <w:szCs w:val="24"/>
        </w:rPr>
        <w:t>Hidden Form Field</w:t>
      </w:r>
    </w:p>
    <w:p w:rsidR="00A45406" w:rsidRPr="009B3E2B" w:rsidRDefault="00A45406" w:rsidP="009B3E2B">
      <w:pPr>
        <w:pStyle w:val="ListParagraph"/>
        <w:numPr>
          <w:ilvl w:val="0"/>
          <w:numId w:val="18"/>
        </w:numPr>
        <w:spacing w:line="360" w:lineRule="auto"/>
        <w:rPr>
          <w:sz w:val="24"/>
          <w:szCs w:val="24"/>
        </w:rPr>
      </w:pPr>
      <w:proofErr w:type="spellStart"/>
      <w:r w:rsidRPr="009B3E2B">
        <w:rPr>
          <w:sz w:val="24"/>
          <w:szCs w:val="24"/>
        </w:rPr>
        <w:t>Url</w:t>
      </w:r>
      <w:proofErr w:type="spellEnd"/>
      <w:r w:rsidRPr="009B3E2B">
        <w:rPr>
          <w:sz w:val="24"/>
          <w:szCs w:val="24"/>
        </w:rPr>
        <w:t xml:space="preserve"> Rewriting</w:t>
      </w:r>
    </w:p>
    <w:p w:rsidR="00A45406" w:rsidRPr="009B3E2B" w:rsidRDefault="00A45406" w:rsidP="009B3E2B">
      <w:pPr>
        <w:pStyle w:val="ListParagraph"/>
        <w:numPr>
          <w:ilvl w:val="0"/>
          <w:numId w:val="18"/>
        </w:numPr>
        <w:spacing w:line="360" w:lineRule="auto"/>
        <w:rPr>
          <w:sz w:val="24"/>
          <w:szCs w:val="24"/>
        </w:rPr>
      </w:pPr>
      <w:r w:rsidRPr="009B3E2B">
        <w:rPr>
          <w:sz w:val="24"/>
          <w:szCs w:val="24"/>
        </w:rPr>
        <w:t>HTTP Session</w:t>
      </w:r>
    </w:p>
    <w:p w:rsidR="00A45406" w:rsidRPr="009B3E2B" w:rsidRDefault="00A45406" w:rsidP="009B3E2B">
      <w:pPr>
        <w:pStyle w:val="ListParagraph"/>
        <w:numPr>
          <w:ilvl w:val="0"/>
          <w:numId w:val="18"/>
        </w:numPr>
        <w:spacing w:line="360" w:lineRule="auto"/>
        <w:rPr>
          <w:sz w:val="24"/>
          <w:szCs w:val="24"/>
        </w:rPr>
      </w:pPr>
      <w:r w:rsidRPr="009B3E2B">
        <w:rPr>
          <w:sz w:val="24"/>
          <w:szCs w:val="24"/>
        </w:rPr>
        <w:t>Data Registration Example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Data Updating Example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Data Deleting  Example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Fetching the record from Database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Login Form Example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Uploading File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Downloading File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Servlet Sending Email</w:t>
      </w:r>
    </w:p>
    <w:p w:rsidR="0026598E" w:rsidRPr="009B3E2B" w:rsidRDefault="0026598E" w:rsidP="009B3E2B">
      <w:pPr>
        <w:spacing w:line="360" w:lineRule="auto"/>
        <w:rPr>
          <w:sz w:val="24"/>
          <w:szCs w:val="24"/>
        </w:rPr>
      </w:pPr>
    </w:p>
    <w:p w:rsidR="00A45406" w:rsidRPr="009B3E2B" w:rsidRDefault="00A45406" w:rsidP="009B3E2B">
      <w:pPr>
        <w:spacing w:line="360" w:lineRule="auto"/>
        <w:rPr>
          <w:b/>
          <w:sz w:val="24"/>
          <w:szCs w:val="24"/>
        </w:rPr>
      </w:pPr>
      <w:r w:rsidRPr="009B3E2B">
        <w:rPr>
          <w:b/>
          <w:sz w:val="24"/>
          <w:szCs w:val="24"/>
        </w:rPr>
        <w:t>JSP:</w:t>
      </w:r>
    </w:p>
    <w:p w:rsidR="00A45406" w:rsidRPr="009B3E2B" w:rsidRDefault="00A45406" w:rsidP="009B3E2B">
      <w:pPr>
        <w:pStyle w:val="ListParagraph"/>
        <w:numPr>
          <w:ilvl w:val="0"/>
          <w:numId w:val="18"/>
        </w:numPr>
        <w:spacing w:line="360" w:lineRule="auto"/>
        <w:rPr>
          <w:sz w:val="24"/>
          <w:szCs w:val="24"/>
        </w:rPr>
      </w:pPr>
      <w:r w:rsidRPr="009B3E2B">
        <w:rPr>
          <w:sz w:val="24"/>
          <w:szCs w:val="24"/>
        </w:rPr>
        <w:t xml:space="preserve">JSP </w:t>
      </w:r>
      <w:proofErr w:type="spellStart"/>
      <w:r w:rsidRPr="009B3E2B">
        <w:rPr>
          <w:sz w:val="24"/>
          <w:szCs w:val="24"/>
        </w:rPr>
        <w:t>Scriptlet</w:t>
      </w:r>
      <w:proofErr w:type="spellEnd"/>
      <w:r w:rsidRPr="009B3E2B">
        <w:rPr>
          <w:sz w:val="24"/>
          <w:szCs w:val="24"/>
        </w:rPr>
        <w:t xml:space="preserve"> Tag</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JSP Expression Tag</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JSP Declaration Tag</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JSP Request, Response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JSP Page Directive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JSP Include Directive</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JSP: forward</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JSP: include</w:t>
      </w:r>
    </w:p>
    <w:p w:rsidR="00A45406" w:rsidRPr="009B3E2B" w:rsidRDefault="00A45406" w:rsidP="009B3E2B">
      <w:pPr>
        <w:pStyle w:val="ListParagraph"/>
        <w:numPr>
          <w:ilvl w:val="0"/>
          <w:numId w:val="18"/>
        </w:numPr>
        <w:spacing w:line="360" w:lineRule="auto"/>
        <w:rPr>
          <w:sz w:val="24"/>
          <w:szCs w:val="24"/>
        </w:rPr>
      </w:pPr>
      <w:r w:rsidRPr="009B3E2B">
        <w:rPr>
          <w:sz w:val="24"/>
          <w:szCs w:val="24"/>
        </w:rPr>
        <w:lastRenderedPageBreak/>
        <w:t>Registration form</w:t>
      </w:r>
    </w:p>
    <w:p w:rsidR="00A45406" w:rsidRPr="009B3E2B" w:rsidRDefault="00A45406" w:rsidP="009B3E2B">
      <w:pPr>
        <w:pStyle w:val="ListParagraph"/>
        <w:numPr>
          <w:ilvl w:val="0"/>
          <w:numId w:val="18"/>
        </w:numPr>
        <w:spacing w:line="360" w:lineRule="auto"/>
        <w:rPr>
          <w:sz w:val="24"/>
          <w:szCs w:val="24"/>
        </w:rPr>
      </w:pPr>
      <w:r w:rsidRPr="009B3E2B">
        <w:rPr>
          <w:sz w:val="24"/>
          <w:szCs w:val="24"/>
        </w:rPr>
        <w:t>Login Form</w:t>
      </w:r>
    </w:p>
    <w:p w:rsidR="00A45406" w:rsidRPr="009B3E2B" w:rsidRDefault="00A45406" w:rsidP="009B3E2B">
      <w:pPr>
        <w:pStyle w:val="ListParagraph"/>
        <w:numPr>
          <w:ilvl w:val="0"/>
          <w:numId w:val="18"/>
        </w:numPr>
        <w:spacing w:line="360" w:lineRule="auto"/>
        <w:rPr>
          <w:sz w:val="24"/>
          <w:szCs w:val="24"/>
        </w:rPr>
      </w:pPr>
      <w:r w:rsidRPr="009B3E2B">
        <w:rPr>
          <w:sz w:val="24"/>
          <w:szCs w:val="24"/>
        </w:rPr>
        <w:t>JSP CRUD Example</w:t>
      </w:r>
    </w:p>
    <w:p w:rsidR="0026598E" w:rsidRPr="009B3E2B" w:rsidRDefault="0026598E" w:rsidP="009B3E2B">
      <w:pPr>
        <w:pStyle w:val="ListParagraph"/>
        <w:spacing w:line="360" w:lineRule="auto"/>
        <w:ind w:left="720" w:firstLine="0"/>
        <w:rPr>
          <w:sz w:val="24"/>
          <w:szCs w:val="24"/>
        </w:rPr>
      </w:pPr>
    </w:p>
    <w:p w:rsidR="00A45406" w:rsidRPr="009B3E2B" w:rsidRDefault="00703B3D" w:rsidP="009B3E2B">
      <w:pPr>
        <w:spacing w:line="360" w:lineRule="auto"/>
        <w:rPr>
          <w:sz w:val="24"/>
          <w:szCs w:val="24"/>
        </w:rPr>
      </w:pPr>
      <w:r w:rsidRPr="009B3E2B">
        <w:rPr>
          <w:noProof/>
          <w:sz w:val="24"/>
          <w:szCs w:val="24"/>
          <w:lang w:val="en-IN" w:eastAsia="en-IN" w:bidi="ta-IN"/>
        </w:rPr>
        <w:drawing>
          <wp:inline distT="0" distB="0" distL="0" distR="0">
            <wp:extent cx="6124575" cy="2020707"/>
            <wp:effectExtent l="19050" t="0" r="9525" b="0"/>
            <wp:docPr id="8" name="Picture 4"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tl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4575" cy="2020707"/>
                    </a:xfrm>
                    <a:prstGeom prst="rect">
                      <a:avLst/>
                    </a:prstGeom>
                  </pic:spPr>
                </pic:pic>
              </a:graphicData>
            </a:graphic>
          </wp:inline>
        </w:drawing>
      </w:r>
    </w:p>
    <w:p w:rsidR="0026598E" w:rsidRPr="009B3E2B" w:rsidRDefault="0026598E" w:rsidP="009B3E2B">
      <w:pPr>
        <w:pStyle w:val="ListParagraph"/>
        <w:spacing w:line="360" w:lineRule="auto"/>
        <w:ind w:left="720" w:firstLine="0"/>
        <w:rPr>
          <w:sz w:val="24"/>
          <w:szCs w:val="24"/>
        </w:rPr>
      </w:pPr>
    </w:p>
    <w:p w:rsidR="00703B3D" w:rsidRPr="009B3E2B" w:rsidRDefault="00703B3D" w:rsidP="009B3E2B">
      <w:pPr>
        <w:spacing w:line="360" w:lineRule="auto"/>
        <w:rPr>
          <w:b/>
          <w:sz w:val="24"/>
          <w:szCs w:val="24"/>
        </w:rPr>
      </w:pPr>
      <w:proofErr w:type="spellStart"/>
      <w:r w:rsidRPr="009B3E2B">
        <w:rPr>
          <w:b/>
          <w:sz w:val="24"/>
          <w:szCs w:val="24"/>
        </w:rPr>
        <w:t>Kotlin</w:t>
      </w:r>
      <w:proofErr w:type="spellEnd"/>
    </w:p>
    <w:p w:rsidR="00703B3D" w:rsidRPr="009B3E2B" w:rsidRDefault="00703B3D" w:rsidP="009B3E2B">
      <w:pPr>
        <w:pStyle w:val="ListParagraph"/>
        <w:numPr>
          <w:ilvl w:val="0"/>
          <w:numId w:val="18"/>
        </w:numPr>
        <w:spacing w:line="360" w:lineRule="auto"/>
        <w:rPr>
          <w:sz w:val="24"/>
          <w:szCs w:val="24"/>
        </w:rPr>
      </w:pPr>
      <w:r w:rsidRPr="009B3E2B">
        <w:rPr>
          <w:sz w:val="24"/>
          <w:szCs w:val="24"/>
        </w:rPr>
        <w:t>KOTLIN Introduction</w:t>
      </w:r>
    </w:p>
    <w:p w:rsidR="00703B3D" w:rsidRPr="009B3E2B" w:rsidRDefault="00703B3D" w:rsidP="009B3E2B">
      <w:pPr>
        <w:pStyle w:val="ListParagraph"/>
        <w:numPr>
          <w:ilvl w:val="0"/>
          <w:numId w:val="18"/>
        </w:numPr>
        <w:spacing w:line="360" w:lineRule="auto"/>
        <w:rPr>
          <w:sz w:val="24"/>
          <w:szCs w:val="24"/>
        </w:rPr>
      </w:pPr>
      <w:r w:rsidRPr="009B3E2B">
        <w:rPr>
          <w:sz w:val="24"/>
          <w:szCs w:val="24"/>
        </w:rPr>
        <w:t>History of KOTLIN</w:t>
      </w:r>
    </w:p>
    <w:p w:rsidR="00703B3D" w:rsidRPr="009B3E2B" w:rsidRDefault="00703B3D" w:rsidP="009B3E2B">
      <w:pPr>
        <w:pStyle w:val="ListParagraph"/>
        <w:numPr>
          <w:ilvl w:val="0"/>
          <w:numId w:val="18"/>
        </w:numPr>
        <w:spacing w:line="360" w:lineRule="auto"/>
        <w:rPr>
          <w:sz w:val="24"/>
          <w:szCs w:val="24"/>
        </w:rPr>
      </w:pPr>
      <w:r w:rsidRPr="009B3E2B">
        <w:rPr>
          <w:sz w:val="24"/>
          <w:szCs w:val="24"/>
        </w:rPr>
        <w:t>Features of KOTLIN</w:t>
      </w:r>
    </w:p>
    <w:p w:rsidR="00703B3D" w:rsidRPr="009B3E2B" w:rsidRDefault="00703B3D" w:rsidP="009B3E2B">
      <w:pPr>
        <w:pStyle w:val="ListParagraph"/>
        <w:numPr>
          <w:ilvl w:val="0"/>
          <w:numId w:val="18"/>
        </w:numPr>
        <w:spacing w:line="360" w:lineRule="auto"/>
        <w:rPr>
          <w:sz w:val="24"/>
          <w:szCs w:val="24"/>
        </w:rPr>
      </w:pPr>
      <w:r w:rsidRPr="009B3E2B">
        <w:rPr>
          <w:sz w:val="24"/>
          <w:szCs w:val="24"/>
        </w:rPr>
        <w:t>Introduction to JDK, JRE, JVM</w:t>
      </w:r>
    </w:p>
    <w:p w:rsidR="00703B3D" w:rsidRPr="009B3E2B" w:rsidRDefault="00703B3D" w:rsidP="009B3E2B">
      <w:pPr>
        <w:pStyle w:val="ListParagraph"/>
        <w:numPr>
          <w:ilvl w:val="0"/>
          <w:numId w:val="18"/>
        </w:numPr>
        <w:spacing w:line="360" w:lineRule="auto"/>
        <w:rPr>
          <w:sz w:val="24"/>
          <w:szCs w:val="24"/>
        </w:rPr>
      </w:pPr>
      <w:r w:rsidRPr="009B3E2B">
        <w:rPr>
          <w:sz w:val="24"/>
          <w:szCs w:val="24"/>
        </w:rPr>
        <w:t>KOTLIN Variable and Data types</w:t>
      </w:r>
    </w:p>
    <w:p w:rsidR="00703B3D" w:rsidRPr="009B3E2B" w:rsidRDefault="00703B3D" w:rsidP="009B3E2B">
      <w:pPr>
        <w:pStyle w:val="ListParagraph"/>
        <w:numPr>
          <w:ilvl w:val="0"/>
          <w:numId w:val="18"/>
        </w:numPr>
        <w:spacing w:line="360" w:lineRule="auto"/>
        <w:rPr>
          <w:sz w:val="24"/>
          <w:szCs w:val="24"/>
        </w:rPr>
      </w:pPr>
      <w:r w:rsidRPr="009B3E2B">
        <w:rPr>
          <w:sz w:val="24"/>
          <w:szCs w:val="24"/>
        </w:rPr>
        <w:t>Operators and Keywords</w:t>
      </w:r>
    </w:p>
    <w:p w:rsidR="00703B3D" w:rsidRPr="009B3E2B" w:rsidRDefault="00703B3D" w:rsidP="009B3E2B">
      <w:pPr>
        <w:pStyle w:val="ListParagraph"/>
        <w:numPr>
          <w:ilvl w:val="0"/>
          <w:numId w:val="18"/>
        </w:numPr>
        <w:spacing w:line="360" w:lineRule="auto"/>
        <w:rPr>
          <w:sz w:val="24"/>
          <w:szCs w:val="24"/>
        </w:rPr>
      </w:pPr>
      <w:r w:rsidRPr="009B3E2B">
        <w:rPr>
          <w:sz w:val="24"/>
          <w:szCs w:val="24"/>
        </w:rPr>
        <w:t>Control Statements(if, if—else, if---else--if nested if, switch, Break, Continue)</w:t>
      </w:r>
    </w:p>
    <w:p w:rsidR="00703B3D" w:rsidRPr="009B3E2B" w:rsidRDefault="00703B3D" w:rsidP="009B3E2B">
      <w:pPr>
        <w:pStyle w:val="ListParagraph"/>
        <w:numPr>
          <w:ilvl w:val="0"/>
          <w:numId w:val="18"/>
        </w:numPr>
        <w:spacing w:line="360" w:lineRule="auto"/>
        <w:rPr>
          <w:sz w:val="24"/>
          <w:szCs w:val="24"/>
        </w:rPr>
      </w:pPr>
      <w:r w:rsidRPr="009B3E2B">
        <w:rPr>
          <w:sz w:val="24"/>
          <w:szCs w:val="24"/>
        </w:rPr>
        <w:t>Looping Statements(For, while, Do—while)</w:t>
      </w:r>
    </w:p>
    <w:p w:rsidR="00703B3D" w:rsidRPr="009B3E2B" w:rsidRDefault="00703B3D" w:rsidP="009B3E2B">
      <w:pPr>
        <w:pStyle w:val="ListParagraph"/>
        <w:numPr>
          <w:ilvl w:val="0"/>
          <w:numId w:val="18"/>
        </w:numPr>
        <w:spacing w:line="360" w:lineRule="auto"/>
        <w:rPr>
          <w:sz w:val="24"/>
          <w:szCs w:val="24"/>
        </w:rPr>
      </w:pPr>
      <w:r w:rsidRPr="009B3E2B">
        <w:rPr>
          <w:sz w:val="24"/>
          <w:szCs w:val="24"/>
        </w:rPr>
        <w:t>Detail Explanation of KOTLIN OOPs Concepts</w:t>
      </w:r>
    </w:p>
    <w:p w:rsidR="00703B3D" w:rsidRPr="009B3E2B" w:rsidRDefault="00703B3D" w:rsidP="009B3E2B">
      <w:pPr>
        <w:pStyle w:val="ListParagraph"/>
        <w:numPr>
          <w:ilvl w:val="0"/>
          <w:numId w:val="18"/>
        </w:numPr>
        <w:spacing w:line="360" w:lineRule="auto"/>
        <w:rPr>
          <w:sz w:val="24"/>
          <w:szCs w:val="24"/>
        </w:rPr>
      </w:pPr>
      <w:r w:rsidRPr="009B3E2B">
        <w:rPr>
          <w:sz w:val="24"/>
          <w:szCs w:val="24"/>
        </w:rPr>
        <w:t>Constructors</w:t>
      </w:r>
    </w:p>
    <w:p w:rsidR="00703B3D" w:rsidRPr="009B3E2B" w:rsidRDefault="00703B3D" w:rsidP="009B3E2B">
      <w:pPr>
        <w:pStyle w:val="ListParagraph"/>
        <w:numPr>
          <w:ilvl w:val="0"/>
          <w:numId w:val="18"/>
        </w:numPr>
        <w:spacing w:line="360" w:lineRule="auto"/>
        <w:rPr>
          <w:sz w:val="24"/>
          <w:szCs w:val="24"/>
        </w:rPr>
      </w:pPr>
      <w:r w:rsidRPr="009B3E2B">
        <w:rPr>
          <w:sz w:val="24"/>
          <w:szCs w:val="24"/>
        </w:rPr>
        <w:t>Static and this Keyword</w:t>
      </w:r>
    </w:p>
    <w:p w:rsidR="00703B3D" w:rsidRPr="009B3E2B" w:rsidRDefault="00703B3D" w:rsidP="009B3E2B">
      <w:pPr>
        <w:pStyle w:val="ListParagraph"/>
        <w:numPr>
          <w:ilvl w:val="0"/>
          <w:numId w:val="18"/>
        </w:numPr>
        <w:spacing w:line="360" w:lineRule="auto"/>
        <w:rPr>
          <w:sz w:val="24"/>
          <w:szCs w:val="24"/>
        </w:rPr>
      </w:pPr>
      <w:r w:rsidRPr="009B3E2B">
        <w:rPr>
          <w:sz w:val="24"/>
          <w:szCs w:val="24"/>
        </w:rPr>
        <w:t>Abstract Class and Interface</w:t>
      </w:r>
    </w:p>
    <w:p w:rsidR="00703B3D" w:rsidRPr="009B3E2B" w:rsidRDefault="00703B3D" w:rsidP="009B3E2B">
      <w:pPr>
        <w:pStyle w:val="ListParagraph"/>
        <w:numPr>
          <w:ilvl w:val="0"/>
          <w:numId w:val="18"/>
        </w:numPr>
        <w:spacing w:line="360" w:lineRule="auto"/>
        <w:rPr>
          <w:sz w:val="24"/>
          <w:szCs w:val="24"/>
        </w:rPr>
      </w:pPr>
      <w:r w:rsidRPr="009B3E2B">
        <w:rPr>
          <w:sz w:val="24"/>
          <w:szCs w:val="24"/>
        </w:rPr>
        <w:t>Access Modifiers</w:t>
      </w:r>
    </w:p>
    <w:p w:rsidR="00703B3D" w:rsidRPr="009B3E2B" w:rsidRDefault="00703B3D" w:rsidP="009B3E2B">
      <w:pPr>
        <w:pStyle w:val="ListParagraph"/>
        <w:numPr>
          <w:ilvl w:val="0"/>
          <w:numId w:val="18"/>
        </w:numPr>
        <w:spacing w:line="360" w:lineRule="auto"/>
        <w:rPr>
          <w:sz w:val="24"/>
          <w:szCs w:val="24"/>
        </w:rPr>
      </w:pPr>
      <w:r w:rsidRPr="009B3E2B">
        <w:rPr>
          <w:sz w:val="24"/>
          <w:szCs w:val="24"/>
        </w:rPr>
        <w:t>Super and Final Keyword</w:t>
      </w:r>
    </w:p>
    <w:p w:rsidR="00703B3D" w:rsidRPr="009B3E2B" w:rsidRDefault="00703B3D" w:rsidP="009B3E2B">
      <w:pPr>
        <w:pStyle w:val="ListParagraph"/>
        <w:numPr>
          <w:ilvl w:val="0"/>
          <w:numId w:val="18"/>
        </w:numPr>
        <w:spacing w:line="360" w:lineRule="auto"/>
        <w:rPr>
          <w:sz w:val="24"/>
          <w:szCs w:val="24"/>
        </w:rPr>
      </w:pPr>
      <w:r w:rsidRPr="009B3E2B">
        <w:rPr>
          <w:sz w:val="24"/>
          <w:szCs w:val="24"/>
        </w:rPr>
        <w:lastRenderedPageBreak/>
        <w:t>Exception Handling</w:t>
      </w:r>
    </w:p>
    <w:p w:rsidR="00703B3D" w:rsidRPr="009B3E2B" w:rsidRDefault="00703B3D" w:rsidP="009B3E2B">
      <w:pPr>
        <w:pStyle w:val="ListParagraph"/>
        <w:numPr>
          <w:ilvl w:val="0"/>
          <w:numId w:val="18"/>
        </w:numPr>
        <w:spacing w:line="360" w:lineRule="auto"/>
        <w:rPr>
          <w:sz w:val="24"/>
          <w:szCs w:val="24"/>
        </w:rPr>
      </w:pPr>
      <w:proofErr w:type="spellStart"/>
      <w:r w:rsidRPr="009B3E2B">
        <w:rPr>
          <w:sz w:val="24"/>
          <w:szCs w:val="24"/>
        </w:rPr>
        <w:t>Multi Threading</w:t>
      </w:r>
      <w:proofErr w:type="spellEnd"/>
    </w:p>
    <w:p w:rsidR="00703B3D" w:rsidRPr="009B3E2B" w:rsidRDefault="00703B3D" w:rsidP="009B3E2B">
      <w:pPr>
        <w:pStyle w:val="ListParagraph"/>
        <w:numPr>
          <w:ilvl w:val="0"/>
          <w:numId w:val="18"/>
        </w:numPr>
        <w:spacing w:line="360" w:lineRule="auto"/>
        <w:rPr>
          <w:sz w:val="24"/>
          <w:szCs w:val="24"/>
        </w:rPr>
      </w:pPr>
      <w:r w:rsidRPr="009B3E2B">
        <w:rPr>
          <w:sz w:val="24"/>
          <w:szCs w:val="24"/>
        </w:rPr>
        <w:t>KOTLIN Null Safety</w:t>
      </w:r>
    </w:p>
    <w:p w:rsidR="00703B3D" w:rsidRPr="009B3E2B" w:rsidRDefault="00703B3D" w:rsidP="009B3E2B">
      <w:pPr>
        <w:pStyle w:val="ListParagraph"/>
        <w:numPr>
          <w:ilvl w:val="0"/>
          <w:numId w:val="18"/>
        </w:numPr>
        <w:spacing w:line="360" w:lineRule="auto"/>
        <w:rPr>
          <w:sz w:val="24"/>
          <w:szCs w:val="24"/>
        </w:rPr>
      </w:pPr>
      <w:r w:rsidRPr="009B3E2B">
        <w:rPr>
          <w:sz w:val="24"/>
          <w:szCs w:val="24"/>
        </w:rPr>
        <w:t>KOTLIN Collection</w:t>
      </w:r>
    </w:p>
    <w:p w:rsidR="00703B3D" w:rsidRPr="009B3E2B" w:rsidRDefault="00703B3D" w:rsidP="009B3E2B">
      <w:pPr>
        <w:pStyle w:val="ListParagraph"/>
        <w:numPr>
          <w:ilvl w:val="0"/>
          <w:numId w:val="18"/>
        </w:numPr>
        <w:spacing w:line="360" w:lineRule="auto"/>
        <w:rPr>
          <w:sz w:val="24"/>
          <w:szCs w:val="24"/>
        </w:rPr>
      </w:pPr>
      <w:r w:rsidRPr="009B3E2B">
        <w:rPr>
          <w:sz w:val="24"/>
          <w:szCs w:val="24"/>
        </w:rPr>
        <w:t>KOTLIN Annotation</w:t>
      </w:r>
    </w:p>
    <w:p w:rsidR="00703B3D" w:rsidRPr="009B3E2B" w:rsidRDefault="00703B3D" w:rsidP="009B3E2B">
      <w:pPr>
        <w:pStyle w:val="ListParagraph"/>
        <w:numPr>
          <w:ilvl w:val="0"/>
          <w:numId w:val="18"/>
        </w:numPr>
        <w:spacing w:line="360" w:lineRule="auto"/>
        <w:rPr>
          <w:sz w:val="24"/>
          <w:szCs w:val="24"/>
        </w:rPr>
      </w:pPr>
      <w:r w:rsidRPr="009B3E2B">
        <w:rPr>
          <w:sz w:val="24"/>
          <w:szCs w:val="24"/>
        </w:rPr>
        <w:t>KOTLIN Reflection</w:t>
      </w:r>
    </w:p>
    <w:p w:rsidR="00703B3D" w:rsidRPr="009B3E2B" w:rsidRDefault="00703B3D" w:rsidP="009B3E2B">
      <w:pPr>
        <w:pStyle w:val="ListParagraph"/>
        <w:numPr>
          <w:ilvl w:val="0"/>
          <w:numId w:val="18"/>
        </w:numPr>
        <w:spacing w:line="360" w:lineRule="auto"/>
        <w:rPr>
          <w:sz w:val="24"/>
          <w:szCs w:val="24"/>
        </w:rPr>
      </w:pPr>
      <w:r w:rsidRPr="009B3E2B">
        <w:rPr>
          <w:sz w:val="24"/>
          <w:szCs w:val="24"/>
        </w:rPr>
        <w:t>KOTLIN Ranges</w:t>
      </w:r>
    </w:p>
    <w:p w:rsidR="00703B3D" w:rsidRPr="009B3E2B" w:rsidRDefault="00703B3D" w:rsidP="009B3E2B">
      <w:pPr>
        <w:pStyle w:val="ListParagraph"/>
        <w:numPr>
          <w:ilvl w:val="0"/>
          <w:numId w:val="18"/>
        </w:numPr>
        <w:spacing w:line="360" w:lineRule="auto"/>
        <w:rPr>
          <w:sz w:val="24"/>
          <w:szCs w:val="24"/>
        </w:rPr>
      </w:pPr>
      <w:r w:rsidRPr="009B3E2B">
        <w:rPr>
          <w:sz w:val="24"/>
          <w:szCs w:val="24"/>
        </w:rPr>
        <w:t xml:space="preserve">KOTLIN </w:t>
      </w:r>
      <w:proofErr w:type="spellStart"/>
      <w:r w:rsidRPr="009B3E2B">
        <w:rPr>
          <w:sz w:val="24"/>
          <w:szCs w:val="24"/>
        </w:rPr>
        <w:t>Interoperablitiy</w:t>
      </w:r>
      <w:proofErr w:type="spellEnd"/>
    </w:p>
    <w:p w:rsidR="00703B3D" w:rsidRPr="009B3E2B" w:rsidRDefault="00703B3D" w:rsidP="009B3E2B">
      <w:pPr>
        <w:pStyle w:val="ListParagraph"/>
        <w:numPr>
          <w:ilvl w:val="0"/>
          <w:numId w:val="18"/>
        </w:numPr>
        <w:spacing w:line="360" w:lineRule="auto"/>
        <w:rPr>
          <w:sz w:val="24"/>
          <w:szCs w:val="24"/>
        </w:rPr>
      </w:pPr>
      <w:r w:rsidRPr="009B3E2B">
        <w:rPr>
          <w:sz w:val="24"/>
          <w:szCs w:val="24"/>
        </w:rPr>
        <w:t>KOTLIN Regex</w:t>
      </w:r>
    </w:p>
    <w:p w:rsidR="0026598E" w:rsidRPr="009B3E2B" w:rsidRDefault="0026598E" w:rsidP="009B3E2B">
      <w:pPr>
        <w:pStyle w:val="ListParagraph"/>
        <w:numPr>
          <w:ilvl w:val="0"/>
          <w:numId w:val="18"/>
        </w:numPr>
        <w:spacing w:line="360" w:lineRule="auto"/>
        <w:rPr>
          <w:sz w:val="24"/>
          <w:szCs w:val="24"/>
        </w:rPr>
      </w:pPr>
      <w:proofErr w:type="spellStart"/>
      <w:r w:rsidRPr="009B3E2B">
        <w:rPr>
          <w:sz w:val="24"/>
          <w:szCs w:val="24"/>
        </w:rPr>
        <w:t>Kotlin</w:t>
      </w:r>
      <w:proofErr w:type="spellEnd"/>
      <w:r w:rsidRPr="009B3E2B">
        <w:rPr>
          <w:sz w:val="24"/>
          <w:szCs w:val="24"/>
        </w:rPr>
        <w:t xml:space="preserve"> JDBC</w:t>
      </w:r>
    </w:p>
    <w:p w:rsidR="0026598E" w:rsidRPr="009B3E2B" w:rsidRDefault="0026598E" w:rsidP="009B3E2B">
      <w:pPr>
        <w:pStyle w:val="ListParagraph"/>
        <w:spacing w:line="360" w:lineRule="auto"/>
        <w:ind w:left="720" w:firstLine="0"/>
        <w:rPr>
          <w:sz w:val="24"/>
          <w:szCs w:val="24"/>
        </w:rPr>
      </w:pPr>
    </w:p>
    <w:p w:rsidR="00703B3D" w:rsidRPr="009B3E2B" w:rsidRDefault="00894448" w:rsidP="009B3E2B">
      <w:pPr>
        <w:spacing w:line="360" w:lineRule="auto"/>
        <w:rPr>
          <w:sz w:val="24"/>
          <w:szCs w:val="24"/>
        </w:rPr>
      </w:pPr>
      <w:r w:rsidRPr="009B3E2B">
        <w:rPr>
          <w:noProof/>
          <w:sz w:val="24"/>
          <w:szCs w:val="24"/>
          <w:lang w:val="en-IN" w:eastAsia="en-IN" w:bidi="ta-IN"/>
        </w:rPr>
        <w:drawing>
          <wp:inline distT="0" distB="0" distL="0" distR="0">
            <wp:extent cx="5822950" cy="1666875"/>
            <wp:effectExtent l="19050" t="0" r="6350" b="0"/>
            <wp:docPr id="9"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jpg"/>
                    <pic:cNvPicPr/>
                  </pic:nvPicPr>
                  <pic:blipFill>
                    <a:blip r:embed="rId10">
                      <a:extLst>
                        <a:ext uri="{28A0092B-C50C-407E-A947-70E740481C1C}">
                          <a14:useLocalDpi xmlns:a14="http://schemas.microsoft.com/office/drawing/2010/main" val="0"/>
                        </a:ext>
                      </a:extLst>
                    </a:blip>
                    <a:stretch>
                      <a:fillRect/>
                    </a:stretch>
                  </pic:blipFill>
                  <pic:spPr>
                    <a:xfrm>
                      <a:off x="0" y="0"/>
                      <a:ext cx="5822950" cy="1666875"/>
                    </a:xfrm>
                    <a:prstGeom prst="rect">
                      <a:avLst/>
                    </a:prstGeom>
                  </pic:spPr>
                </pic:pic>
              </a:graphicData>
            </a:graphic>
          </wp:inline>
        </w:drawing>
      </w:r>
    </w:p>
    <w:p w:rsidR="001D1B04" w:rsidRPr="009B3E2B" w:rsidRDefault="001D1B04" w:rsidP="009B3E2B">
      <w:pPr>
        <w:spacing w:line="360" w:lineRule="auto"/>
        <w:rPr>
          <w:sz w:val="24"/>
          <w:szCs w:val="24"/>
        </w:rPr>
      </w:pPr>
    </w:p>
    <w:p w:rsidR="0026598E" w:rsidRPr="009B3E2B" w:rsidRDefault="0026598E" w:rsidP="009B3E2B">
      <w:pPr>
        <w:spacing w:line="360" w:lineRule="auto"/>
        <w:rPr>
          <w:b/>
          <w:sz w:val="24"/>
          <w:szCs w:val="24"/>
        </w:rPr>
      </w:pPr>
      <w:r w:rsidRPr="009B3E2B">
        <w:rPr>
          <w:b/>
          <w:sz w:val="24"/>
          <w:szCs w:val="24"/>
        </w:rPr>
        <w:t>Android</w:t>
      </w:r>
    </w:p>
    <w:p w:rsidR="00894448" w:rsidRPr="009B3E2B" w:rsidRDefault="00894448" w:rsidP="009B3E2B">
      <w:pPr>
        <w:pStyle w:val="ListParagraph"/>
        <w:numPr>
          <w:ilvl w:val="0"/>
          <w:numId w:val="18"/>
        </w:numPr>
        <w:spacing w:line="360" w:lineRule="auto"/>
        <w:rPr>
          <w:sz w:val="24"/>
          <w:szCs w:val="24"/>
        </w:rPr>
      </w:pPr>
      <w:r w:rsidRPr="009B3E2B">
        <w:rPr>
          <w:sz w:val="24"/>
          <w:szCs w:val="24"/>
        </w:rPr>
        <w:t>Introduction To Mobile Apps</w:t>
      </w:r>
    </w:p>
    <w:p w:rsidR="00894448" w:rsidRPr="009B3E2B" w:rsidRDefault="00894448" w:rsidP="009B3E2B">
      <w:pPr>
        <w:pStyle w:val="ListParagraph"/>
        <w:numPr>
          <w:ilvl w:val="1"/>
          <w:numId w:val="18"/>
        </w:numPr>
        <w:spacing w:line="360" w:lineRule="auto"/>
        <w:rPr>
          <w:sz w:val="24"/>
          <w:szCs w:val="24"/>
        </w:rPr>
      </w:pPr>
      <w:r w:rsidRPr="009B3E2B">
        <w:rPr>
          <w:sz w:val="24"/>
          <w:szCs w:val="24"/>
        </w:rPr>
        <w:t>Why we Need Mobile Apps</w:t>
      </w:r>
      <w:r w:rsidRPr="009B3E2B">
        <w:rPr>
          <w:sz w:val="24"/>
          <w:szCs w:val="24"/>
        </w:rPr>
        <w:br/>
        <w:t>II. Different Kinds of Mobile Apps</w:t>
      </w:r>
      <w:r w:rsidRPr="009B3E2B">
        <w:rPr>
          <w:sz w:val="24"/>
          <w:szCs w:val="24"/>
        </w:rPr>
        <w:br/>
        <w:t>III. Briefly about Android</w:t>
      </w:r>
    </w:p>
    <w:p w:rsidR="00894448" w:rsidRPr="009B3E2B" w:rsidRDefault="00894448" w:rsidP="009B3E2B">
      <w:pPr>
        <w:pStyle w:val="ListParagraph"/>
        <w:numPr>
          <w:ilvl w:val="0"/>
          <w:numId w:val="18"/>
        </w:numPr>
        <w:spacing w:line="360" w:lineRule="auto"/>
        <w:rPr>
          <w:sz w:val="24"/>
          <w:szCs w:val="24"/>
        </w:rPr>
      </w:pPr>
      <w:r w:rsidRPr="009B3E2B">
        <w:rPr>
          <w:sz w:val="24"/>
          <w:szCs w:val="24"/>
        </w:rPr>
        <w:t>Introduction Android</w:t>
      </w:r>
    </w:p>
    <w:p w:rsidR="00894448" w:rsidRPr="009B3E2B" w:rsidRDefault="00894448" w:rsidP="009B3E2B">
      <w:pPr>
        <w:pStyle w:val="ListParagraph"/>
        <w:numPr>
          <w:ilvl w:val="1"/>
          <w:numId w:val="18"/>
        </w:numPr>
        <w:spacing w:line="360" w:lineRule="auto"/>
        <w:rPr>
          <w:sz w:val="24"/>
          <w:szCs w:val="24"/>
        </w:rPr>
      </w:pPr>
      <w:r w:rsidRPr="009B3E2B">
        <w:rPr>
          <w:sz w:val="24"/>
          <w:szCs w:val="24"/>
        </w:rPr>
        <w:t xml:space="preserve">History </w:t>
      </w:r>
      <w:proofErr w:type="gramStart"/>
      <w:r w:rsidRPr="009B3E2B">
        <w:rPr>
          <w:sz w:val="24"/>
          <w:szCs w:val="24"/>
        </w:rPr>
        <w:t>Behind</w:t>
      </w:r>
      <w:proofErr w:type="gramEnd"/>
      <w:r w:rsidRPr="009B3E2B">
        <w:rPr>
          <w:sz w:val="24"/>
          <w:szCs w:val="24"/>
        </w:rPr>
        <w:t xml:space="preserve"> Android Development</w:t>
      </w:r>
      <w:r w:rsidRPr="009B3E2B">
        <w:rPr>
          <w:sz w:val="24"/>
          <w:szCs w:val="24"/>
        </w:rPr>
        <w:br/>
        <w:t>II. What is Android?</w:t>
      </w:r>
      <w:r w:rsidRPr="009B3E2B">
        <w:rPr>
          <w:sz w:val="24"/>
          <w:szCs w:val="24"/>
        </w:rPr>
        <w:br/>
        <w:t>III. Pre-requisites to learn Android</w:t>
      </w:r>
      <w:r w:rsidRPr="009B3E2B">
        <w:rPr>
          <w:sz w:val="24"/>
          <w:szCs w:val="24"/>
        </w:rPr>
        <w:br/>
        <w:t>IV. Brief Discussion on Java Programming</w:t>
      </w:r>
    </w:p>
    <w:p w:rsidR="00894448" w:rsidRPr="009B3E2B" w:rsidRDefault="00894448" w:rsidP="009B3E2B">
      <w:pPr>
        <w:pStyle w:val="ListParagraph"/>
        <w:numPr>
          <w:ilvl w:val="0"/>
          <w:numId w:val="18"/>
        </w:numPr>
        <w:spacing w:line="360" w:lineRule="auto"/>
        <w:rPr>
          <w:sz w:val="24"/>
          <w:szCs w:val="24"/>
        </w:rPr>
      </w:pPr>
      <w:r w:rsidRPr="009B3E2B">
        <w:rPr>
          <w:sz w:val="24"/>
          <w:szCs w:val="24"/>
        </w:rPr>
        <w:t>Android Architecture</w:t>
      </w:r>
    </w:p>
    <w:p w:rsidR="00894448" w:rsidRPr="009B3E2B" w:rsidRDefault="00894448" w:rsidP="009B3E2B">
      <w:pPr>
        <w:pStyle w:val="ListParagraph"/>
        <w:numPr>
          <w:ilvl w:val="1"/>
          <w:numId w:val="18"/>
        </w:numPr>
        <w:spacing w:line="360" w:lineRule="auto"/>
        <w:rPr>
          <w:sz w:val="24"/>
          <w:szCs w:val="24"/>
        </w:rPr>
      </w:pPr>
      <w:r w:rsidRPr="009B3E2B">
        <w:rPr>
          <w:sz w:val="24"/>
          <w:szCs w:val="24"/>
        </w:rPr>
        <w:lastRenderedPageBreak/>
        <w:t>Overview of Android Stack</w:t>
      </w:r>
      <w:r w:rsidRPr="009B3E2B">
        <w:rPr>
          <w:sz w:val="24"/>
          <w:szCs w:val="24"/>
        </w:rPr>
        <w:br/>
        <w:t>II. Android Features</w:t>
      </w:r>
      <w:r w:rsidRPr="009B3E2B">
        <w:rPr>
          <w:sz w:val="24"/>
          <w:szCs w:val="24"/>
        </w:rPr>
        <w:br/>
        <w:t>III. Introduction to OS layers</w:t>
      </w:r>
    </w:p>
    <w:p w:rsidR="00894448" w:rsidRPr="009B3E2B" w:rsidRDefault="00894448" w:rsidP="009B3E2B">
      <w:pPr>
        <w:pStyle w:val="ListParagraph"/>
        <w:numPr>
          <w:ilvl w:val="0"/>
          <w:numId w:val="18"/>
        </w:numPr>
        <w:spacing w:line="360" w:lineRule="auto"/>
        <w:rPr>
          <w:sz w:val="24"/>
          <w:szCs w:val="24"/>
        </w:rPr>
      </w:pPr>
      <w:r w:rsidRPr="009B3E2B">
        <w:rPr>
          <w:sz w:val="24"/>
          <w:szCs w:val="24"/>
        </w:rPr>
        <w:t>Deep Overview in Android Stack</w:t>
      </w:r>
    </w:p>
    <w:p w:rsidR="00894448" w:rsidRPr="009B3E2B" w:rsidRDefault="00894448" w:rsidP="009B3E2B">
      <w:pPr>
        <w:pStyle w:val="ListParagraph"/>
        <w:numPr>
          <w:ilvl w:val="1"/>
          <w:numId w:val="18"/>
        </w:numPr>
        <w:spacing w:line="360" w:lineRule="auto"/>
        <w:rPr>
          <w:sz w:val="24"/>
          <w:szCs w:val="24"/>
        </w:rPr>
      </w:pPr>
      <w:r w:rsidRPr="009B3E2B">
        <w:rPr>
          <w:sz w:val="24"/>
          <w:szCs w:val="24"/>
        </w:rPr>
        <w:t>Linux Kernel</w:t>
      </w:r>
      <w:r w:rsidRPr="009B3E2B">
        <w:rPr>
          <w:sz w:val="24"/>
          <w:szCs w:val="24"/>
        </w:rPr>
        <w:br/>
        <w:t>II. Libraries</w:t>
      </w:r>
      <w:r w:rsidRPr="009B3E2B">
        <w:rPr>
          <w:sz w:val="24"/>
          <w:szCs w:val="24"/>
        </w:rPr>
        <w:br/>
        <w:t>III. Android Runtime</w:t>
      </w:r>
      <w:r w:rsidRPr="009B3E2B">
        <w:rPr>
          <w:sz w:val="24"/>
          <w:szCs w:val="24"/>
        </w:rPr>
        <w:br/>
        <w:t>IV. Application Framework</w:t>
      </w:r>
      <w:r w:rsidRPr="009B3E2B">
        <w:rPr>
          <w:sz w:val="24"/>
          <w:szCs w:val="24"/>
        </w:rPr>
        <w:br/>
        <w:t xml:space="preserve">V. </w:t>
      </w:r>
      <w:proofErr w:type="spellStart"/>
      <w:r w:rsidRPr="009B3E2B">
        <w:rPr>
          <w:sz w:val="24"/>
          <w:szCs w:val="24"/>
        </w:rPr>
        <w:t>Dalvik</w:t>
      </w:r>
      <w:proofErr w:type="spellEnd"/>
      <w:r w:rsidRPr="009B3E2B">
        <w:rPr>
          <w:sz w:val="24"/>
          <w:szCs w:val="24"/>
        </w:rPr>
        <w:t xml:space="preserve"> VM</w:t>
      </w:r>
    </w:p>
    <w:p w:rsidR="00894448" w:rsidRPr="009B3E2B" w:rsidRDefault="00894448" w:rsidP="009B3E2B">
      <w:pPr>
        <w:pStyle w:val="ListParagraph"/>
        <w:numPr>
          <w:ilvl w:val="0"/>
          <w:numId w:val="18"/>
        </w:numPr>
        <w:spacing w:line="360" w:lineRule="auto"/>
        <w:rPr>
          <w:sz w:val="24"/>
          <w:szCs w:val="24"/>
        </w:rPr>
      </w:pPr>
      <w:r w:rsidRPr="009B3E2B">
        <w:rPr>
          <w:sz w:val="24"/>
          <w:szCs w:val="24"/>
        </w:rPr>
        <w:t>Installing Android Machine</w:t>
      </w:r>
    </w:p>
    <w:p w:rsidR="00894448" w:rsidRPr="009B3E2B" w:rsidRDefault="00894448" w:rsidP="009B3E2B">
      <w:pPr>
        <w:pStyle w:val="ListParagraph"/>
        <w:numPr>
          <w:ilvl w:val="1"/>
          <w:numId w:val="18"/>
        </w:numPr>
        <w:spacing w:line="360" w:lineRule="auto"/>
        <w:rPr>
          <w:sz w:val="24"/>
          <w:szCs w:val="24"/>
        </w:rPr>
      </w:pPr>
      <w:r w:rsidRPr="009B3E2B">
        <w:rPr>
          <w:sz w:val="24"/>
          <w:szCs w:val="24"/>
        </w:rPr>
        <w:t>Configuring Android Stack</w:t>
      </w:r>
      <w:r w:rsidRPr="009B3E2B">
        <w:rPr>
          <w:sz w:val="24"/>
          <w:szCs w:val="24"/>
        </w:rPr>
        <w:br/>
        <w:t>II. Setting up Android Studio</w:t>
      </w:r>
      <w:r w:rsidRPr="009B3E2B">
        <w:rPr>
          <w:sz w:val="24"/>
          <w:szCs w:val="24"/>
        </w:rPr>
        <w:br/>
        <w:t>III. Working with Android Studio</w:t>
      </w:r>
      <w:r w:rsidRPr="009B3E2B">
        <w:rPr>
          <w:sz w:val="24"/>
          <w:szCs w:val="24"/>
        </w:rPr>
        <w:br/>
        <w:t>IV. Using Older Android Tools</w:t>
      </w:r>
    </w:p>
    <w:p w:rsidR="00894448" w:rsidRPr="009B3E2B" w:rsidRDefault="00894448" w:rsidP="009B3E2B">
      <w:pPr>
        <w:pStyle w:val="ListParagraph"/>
        <w:numPr>
          <w:ilvl w:val="0"/>
          <w:numId w:val="18"/>
        </w:numPr>
        <w:spacing w:line="360" w:lineRule="auto"/>
        <w:rPr>
          <w:sz w:val="24"/>
          <w:szCs w:val="24"/>
        </w:rPr>
      </w:pPr>
      <w:r w:rsidRPr="009B3E2B">
        <w:rPr>
          <w:sz w:val="24"/>
          <w:szCs w:val="24"/>
        </w:rPr>
        <w:t>Creating First Android Application</w:t>
      </w:r>
    </w:p>
    <w:p w:rsidR="00894448" w:rsidRPr="009B3E2B" w:rsidRDefault="00894448" w:rsidP="009B3E2B">
      <w:pPr>
        <w:pStyle w:val="ListParagraph"/>
        <w:numPr>
          <w:ilvl w:val="1"/>
          <w:numId w:val="18"/>
        </w:numPr>
        <w:spacing w:line="360" w:lineRule="auto"/>
        <w:rPr>
          <w:sz w:val="24"/>
          <w:szCs w:val="24"/>
        </w:rPr>
      </w:pPr>
      <w:r w:rsidRPr="009B3E2B">
        <w:rPr>
          <w:sz w:val="24"/>
          <w:szCs w:val="24"/>
        </w:rPr>
        <w:t>Creating Android Project</w:t>
      </w:r>
      <w:r w:rsidRPr="009B3E2B">
        <w:rPr>
          <w:sz w:val="24"/>
          <w:szCs w:val="24"/>
        </w:rPr>
        <w:br/>
        <w:t>II. Debugging Application through DDMS</w:t>
      </w:r>
      <w:r w:rsidRPr="009B3E2B">
        <w:rPr>
          <w:sz w:val="24"/>
          <w:szCs w:val="24"/>
        </w:rPr>
        <w:br/>
        <w:t xml:space="preserve">III. </w:t>
      </w:r>
      <w:proofErr w:type="gramStart"/>
      <w:r w:rsidRPr="009B3E2B">
        <w:rPr>
          <w:sz w:val="24"/>
          <w:szCs w:val="24"/>
        </w:rPr>
        <w:t>setting</w:t>
      </w:r>
      <w:proofErr w:type="gramEnd"/>
      <w:r w:rsidRPr="009B3E2B">
        <w:rPr>
          <w:sz w:val="24"/>
          <w:szCs w:val="24"/>
        </w:rPr>
        <w:t xml:space="preserve"> up environment</w:t>
      </w:r>
      <w:r w:rsidRPr="009B3E2B">
        <w:rPr>
          <w:sz w:val="24"/>
          <w:szCs w:val="24"/>
        </w:rPr>
        <w:br/>
        <w:t>IV. AVD Creation</w:t>
      </w:r>
      <w:r w:rsidRPr="009B3E2B">
        <w:rPr>
          <w:sz w:val="24"/>
          <w:szCs w:val="24"/>
        </w:rPr>
        <w:br/>
        <w:t>V. Executing Project on Android Screen</w:t>
      </w:r>
    </w:p>
    <w:p w:rsidR="00894448" w:rsidRPr="009B3E2B" w:rsidRDefault="00894448" w:rsidP="009B3E2B">
      <w:pPr>
        <w:pStyle w:val="ListParagraph"/>
        <w:numPr>
          <w:ilvl w:val="0"/>
          <w:numId w:val="18"/>
        </w:numPr>
        <w:spacing w:line="360" w:lineRule="auto"/>
        <w:rPr>
          <w:sz w:val="24"/>
          <w:szCs w:val="24"/>
        </w:rPr>
      </w:pPr>
      <w:r w:rsidRPr="009B3E2B">
        <w:rPr>
          <w:sz w:val="24"/>
          <w:szCs w:val="24"/>
        </w:rPr>
        <w:t>Android Components</w:t>
      </w:r>
    </w:p>
    <w:p w:rsidR="00894448" w:rsidRPr="009B3E2B" w:rsidRDefault="00894448" w:rsidP="009B3E2B">
      <w:pPr>
        <w:pStyle w:val="ListParagraph"/>
        <w:numPr>
          <w:ilvl w:val="1"/>
          <w:numId w:val="18"/>
        </w:numPr>
        <w:spacing w:line="360" w:lineRule="auto"/>
        <w:rPr>
          <w:sz w:val="24"/>
          <w:szCs w:val="24"/>
        </w:rPr>
      </w:pPr>
      <w:r w:rsidRPr="009B3E2B">
        <w:rPr>
          <w:sz w:val="24"/>
          <w:szCs w:val="24"/>
        </w:rPr>
        <w:t>Activities</w:t>
      </w:r>
      <w:r w:rsidRPr="009B3E2B">
        <w:rPr>
          <w:sz w:val="24"/>
          <w:szCs w:val="24"/>
        </w:rPr>
        <w:br/>
        <w:t>II. Services</w:t>
      </w:r>
      <w:r w:rsidRPr="009B3E2B">
        <w:rPr>
          <w:sz w:val="24"/>
          <w:szCs w:val="24"/>
        </w:rPr>
        <w:br/>
        <w:t>III. Broadcast Receivers</w:t>
      </w:r>
      <w:r w:rsidRPr="009B3E2B">
        <w:rPr>
          <w:sz w:val="24"/>
          <w:szCs w:val="24"/>
        </w:rPr>
        <w:br/>
        <w:t>IV. Content Providers</w:t>
      </w:r>
    </w:p>
    <w:p w:rsidR="00894448" w:rsidRPr="009B3E2B" w:rsidRDefault="00894448" w:rsidP="009B3E2B">
      <w:pPr>
        <w:pStyle w:val="ListParagraph"/>
        <w:numPr>
          <w:ilvl w:val="0"/>
          <w:numId w:val="18"/>
        </w:numPr>
        <w:spacing w:line="360" w:lineRule="auto"/>
        <w:rPr>
          <w:sz w:val="24"/>
          <w:szCs w:val="24"/>
        </w:rPr>
      </w:pPr>
      <w:r w:rsidRPr="009B3E2B">
        <w:rPr>
          <w:sz w:val="24"/>
          <w:szCs w:val="24"/>
        </w:rPr>
        <w:t>Hello World App</w:t>
      </w:r>
    </w:p>
    <w:p w:rsidR="00894448" w:rsidRPr="009B3E2B" w:rsidRDefault="00894448" w:rsidP="009B3E2B">
      <w:pPr>
        <w:pStyle w:val="ListParagraph"/>
        <w:numPr>
          <w:ilvl w:val="1"/>
          <w:numId w:val="18"/>
        </w:numPr>
        <w:spacing w:line="360" w:lineRule="auto"/>
        <w:rPr>
          <w:sz w:val="24"/>
          <w:szCs w:val="24"/>
        </w:rPr>
      </w:pPr>
      <w:r w:rsidRPr="009B3E2B">
        <w:rPr>
          <w:sz w:val="24"/>
          <w:szCs w:val="24"/>
        </w:rPr>
        <w:t>Creating your first project</w:t>
      </w:r>
      <w:r w:rsidRPr="009B3E2B">
        <w:rPr>
          <w:sz w:val="24"/>
          <w:szCs w:val="24"/>
        </w:rPr>
        <w:br/>
        <w:t>II. The manifest file</w:t>
      </w:r>
      <w:r w:rsidRPr="009B3E2B">
        <w:rPr>
          <w:sz w:val="24"/>
          <w:szCs w:val="24"/>
        </w:rPr>
        <w:br/>
        <w:t>III. Layout resource</w:t>
      </w:r>
      <w:r w:rsidRPr="009B3E2B">
        <w:rPr>
          <w:sz w:val="24"/>
          <w:szCs w:val="24"/>
        </w:rPr>
        <w:br/>
        <w:t>IV. Running your app on Emulator</w:t>
      </w:r>
    </w:p>
    <w:p w:rsidR="00894448" w:rsidRPr="009B3E2B" w:rsidRDefault="00894448" w:rsidP="009B3E2B">
      <w:pPr>
        <w:pStyle w:val="ListParagraph"/>
        <w:numPr>
          <w:ilvl w:val="0"/>
          <w:numId w:val="18"/>
        </w:numPr>
        <w:spacing w:line="360" w:lineRule="auto"/>
        <w:rPr>
          <w:sz w:val="24"/>
          <w:szCs w:val="24"/>
        </w:rPr>
      </w:pPr>
      <w:r w:rsidRPr="009B3E2B">
        <w:rPr>
          <w:sz w:val="24"/>
          <w:szCs w:val="24"/>
        </w:rPr>
        <w:t>Building UI with Activities</w:t>
      </w:r>
    </w:p>
    <w:p w:rsidR="00894448" w:rsidRPr="009B3E2B" w:rsidRDefault="00894448" w:rsidP="009B3E2B">
      <w:pPr>
        <w:pStyle w:val="ListParagraph"/>
        <w:numPr>
          <w:ilvl w:val="1"/>
          <w:numId w:val="18"/>
        </w:numPr>
        <w:spacing w:line="360" w:lineRule="auto"/>
        <w:rPr>
          <w:sz w:val="24"/>
          <w:szCs w:val="24"/>
        </w:rPr>
      </w:pPr>
      <w:r w:rsidRPr="009B3E2B">
        <w:rPr>
          <w:sz w:val="24"/>
          <w:szCs w:val="24"/>
        </w:rPr>
        <w:lastRenderedPageBreak/>
        <w:t>Activities</w:t>
      </w:r>
      <w:r w:rsidRPr="009B3E2B">
        <w:rPr>
          <w:sz w:val="24"/>
          <w:szCs w:val="24"/>
        </w:rPr>
        <w:br/>
        <w:t>II. Views, layouts and Common UI components</w:t>
      </w:r>
      <w:r w:rsidRPr="009B3E2B">
        <w:rPr>
          <w:sz w:val="24"/>
          <w:szCs w:val="24"/>
        </w:rPr>
        <w:br/>
        <w:t>III. Creating UI through code and XML</w:t>
      </w:r>
      <w:r w:rsidRPr="009B3E2B">
        <w:rPr>
          <w:sz w:val="24"/>
          <w:szCs w:val="24"/>
        </w:rPr>
        <w:br/>
        <w:t>IV. Activity lifecycle</w:t>
      </w:r>
      <w:r w:rsidRPr="009B3E2B">
        <w:rPr>
          <w:sz w:val="24"/>
          <w:szCs w:val="24"/>
        </w:rPr>
        <w:br/>
        <w:t>V. Intents</w:t>
      </w:r>
      <w:r w:rsidRPr="009B3E2B">
        <w:rPr>
          <w:sz w:val="24"/>
          <w:szCs w:val="24"/>
        </w:rPr>
        <w:br/>
        <w:t>VI. Communicating data among Activities</w:t>
      </w:r>
    </w:p>
    <w:p w:rsidR="00894448" w:rsidRPr="009B3E2B" w:rsidRDefault="00894448" w:rsidP="009B3E2B">
      <w:pPr>
        <w:pStyle w:val="ListParagraph"/>
        <w:numPr>
          <w:ilvl w:val="0"/>
          <w:numId w:val="18"/>
        </w:numPr>
        <w:spacing w:line="360" w:lineRule="auto"/>
        <w:rPr>
          <w:sz w:val="24"/>
          <w:szCs w:val="24"/>
        </w:rPr>
      </w:pPr>
      <w:r w:rsidRPr="009B3E2B">
        <w:rPr>
          <w:sz w:val="24"/>
          <w:szCs w:val="24"/>
        </w:rPr>
        <w:t>Advanced UI</w:t>
      </w:r>
    </w:p>
    <w:p w:rsidR="00894448" w:rsidRPr="009B3E2B" w:rsidRDefault="00894448" w:rsidP="009B3E2B">
      <w:pPr>
        <w:pStyle w:val="ListParagraph"/>
        <w:numPr>
          <w:ilvl w:val="1"/>
          <w:numId w:val="18"/>
        </w:numPr>
        <w:spacing w:line="360" w:lineRule="auto"/>
        <w:rPr>
          <w:sz w:val="24"/>
          <w:szCs w:val="24"/>
        </w:rPr>
      </w:pPr>
      <w:r w:rsidRPr="009B3E2B">
        <w:rPr>
          <w:sz w:val="24"/>
          <w:szCs w:val="24"/>
        </w:rPr>
        <w:t>Selection components (</w:t>
      </w:r>
      <w:proofErr w:type="spellStart"/>
      <w:r w:rsidRPr="009B3E2B">
        <w:rPr>
          <w:sz w:val="24"/>
          <w:szCs w:val="24"/>
        </w:rPr>
        <w:t>GridView</w:t>
      </w:r>
      <w:proofErr w:type="spellEnd"/>
      <w:r w:rsidRPr="009B3E2B">
        <w:rPr>
          <w:sz w:val="24"/>
          <w:szCs w:val="24"/>
        </w:rPr>
        <w:t xml:space="preserve">, </w:t>
      </w:r>
      <w:proofErr w:type="spellStart"/>
      <w:r w:rsidRPr="009B3E2B">
        <w:rPr>
          <w:sz w:val="24"/>
          <w:szCs w:val="24"/>
        </w:rPr>
        <w:t>ListView</w:t>
      </w:r>
      <w:proofErr w:type="spellEnd"/>
      <w:proofErr w:type="gramStart"/>
      <w:r w:rsidRPr="009B3E2B">
        <w:rPr>
          <w:sz w:val="24"/>
          <w:szCs w:val="24"/>
        </w:rPr>
        <w:t>, Spinner )</w:t>
      </w:r>
      <w:proofErr w:type="gramEnd"/>
      <w:r w:rsidRPr="009B3E2B">
        <w:rPr>
          <w:sz w:val="24"/>
          <w:szCs w:val="24"/>
        </w:rPr>
        <w:br/>
        <w:t>II. Adapters, Custom Adapters</w:t>
      </w:r>
      <w:r w:rsidRPr="009B3E2B">
        <w:rPr>
          <w:sz w:val="24"/>
          <w:szCs w:val="24"/>
        </w:rPr>
        <w:br/>
        <w:t>III. Complex UI components</w:t>
      </w:r>
      <w:r w:rsidRPr="009B3E2B">
        <w:rPr>
          <w:sz w:val="24"/>
          <w:szCs w:val="24"/>
        </w:rPr>
        <w:br/>
        <w:t>IV. Building UI for performance</w:t>
      </w:r>
      <w:r w:rsidRPr="009B3E2B">
        <w:rPr>
          <w:sz w:val="24"/>
          <w:szCs w:val="24"/>
        </w:rPr>
        <w:br/>
        <w:t>V. Menus</w:t>
      </w:r>
      <w:r w:rsidRPr="009B3E2B">
        <w:rPr>
          <w:sz w:val="24"/>
          <w:szCs w:val="24"/>
        </w:rPr>
        <w:br/>
        <w:t>VI. Creating custom and compound Views</w:t>
      </w:r>
    </w:p>
    <w:p w:rsidR="00894448" w:rsidRPr="009B3E2B" w:rsidRDefault="00894448" w:rsidP="009B3E2B">
      <w:pPr>
        <w:pStyle w:val="ListParagraph"/>
        <w:numPr>
          <w:ilvl w:val="0"/>
          <w:numId w:val="18"/>
        </w:numPr>
        <w:spacing w:line="360" w:lineRule="auto"/>
        <w:rPr>
          <w:sz w:val="24"/>
          <w:szCs w:val="24"/>
        </w:rPr>
      </w:pPr>
      <w:r w:rsidRPr="009B3E2B">
        <w:rPr>
          <w:sz w:val="24"/>
          <w:szCs w:val="24"/>
        </w:rPr>
        <w:t>Notifications</w:t>
      </w:r>
    </w:p>
    <w:p w:rsidR="00894448" w:rsidRPr="009B3E2B" w:rsidRDefault="00894448" w:rsidP="009B3E2B">
      <w:pPr>
        <w:pStyle w:val="ListParagraph"/>
        <w:numPr>
          <w:ilvl w:val="1"/>
          <w:numId w:val="18"/>
        </w:numPr>
        <w:spacing w:line="360" w:lineRule="auto"/>
        <w:rPr>
          <w:sz w:val="24"/>
          <w:szCs w:val="24"/>
        </w:rPr>
      </w:pPr>
      <w:r w:rsidRPr="009B3E2B">
        <w:rPr>
          <w:sz w:val="24"/>
          <w:szCs w:val="24"/>
        </w:rPr>
        <w:t>Toast, Custom Toast</w:t>
      </w:r>
      <w:r w:rsidRPr="009B3E2B">
        <w:rPr>
          <w:sz w:val="24"/>
          <w:szCs w:val="24"/>
        </w:rPr>
        <w:br/>
        <w:t>II. Dialogs</w:t>
      </w:r>
      <w:r w:rsidRPr="009B3E2B">
        <w:rPr>
          <w:sz w:val="24"/>
          <w:szCs w:val="24"/>
        </w:rPr>
        <w:br/>
        <w:t>III. Status bar Notifications</w:t>
      </w:r>
    </w:p>
    <w:p w:rsidR="00894448" w:rsidRPr="009B3E2B" w:rsidRDefault="00894448" w:rsidP="009B3E2B">
      <w:pPr>
        <w:pStyle w:val="ListParagraph"/>
        <w:numPr>
          <w:ilvl w:val="0"/>
          <w:numId w:val="18"/>
        </w:numPr>
        <w:spacing w:line="360" w:lineRule="auto"/>
        <w:rPr>
          <w:sz w:val="24"/>
          <w:szCs w:val="24"/>
        </w:rPr>
      </w:pPr>
      <w:r w:rsidRPr="009B3E2B">
        <w:rPr>
          <w:sz w:val="24"/>
          <w:szCs w:val="24"/>
        </w:rPr>
        <w:t>Styles And Themes</w:t>
      </w:r>
    </w:p>
    <w:p w:rsidR="00894448" w:rsidRPr="009B3E2B" w:rsidRDefault="00894448" w:rsidP="009B3E2B">
      <w:pPr>
        <w:pStyle w:val="ListParagraph"/>
        <w:numPr>
          <w:ilvl w:val="1"/>
          <w:numId w:val="18"/>
        </w:numPr>
        <w:spacing w:line="360" w:lineRule="auto"/>
        <w:rPr>
          <w:sz w:val="24"/>
          <w:szCs w:val="24"/>
        </w:rPr>
      </w:pPr>
      <w:r w:rsidRPr="009B3E2B">
        <w:rPr>
          <w:sz w:val="24"/>
          <w:szCs w:val="24"/>
        </w:rPr>
        <w:t xml:space="preserve">Creating and </w:t>
      </w:r>
      <w:proofErr w:type="gramStart"/>
      <w:r w:rsidRPr="009B3E2B">
        <w:rPr>
          <w:sz w:val="24"/>
          <w:szCs w:val="24"/>
        </w:rPr>
        <w:t>Applying</w:t>
      </w:r>
      <w:proofErr w:type="gramEnd"/>
      <w:r w:rsidRPr="009B3E2B">
        <w:rPr>
          <w:sz w:val="24"/>
          <w:szCs w:val="24"/>
        </w:rPr>
        <w:t xml:space="preserve"> simple Style</w:t>
      </w:r>
      <w:r w:rsidRPr="009B3E2B">
        <w:rPr>
          <w:sz w:val="24"/>
          <w:szCs w:val="24"/>
        </w:rPr>
        <w:br/>
        <w:t>II. Inheriting built-in Style and User defined style</w:t>
      </w:r>
      <w:r w:rsidRPr="009B3E2B">
        <w:rPr>
          <w:sz w:val="24"/>
          <w:szCs w:val="24"/>
        </w:rPr>
        <w:br/>
        <w:t>III. Using Styles as themes</w:t>
      </w:r>
    </w:p>
    <w:p w:rsidR="00894448" w:rsidRPr="009B3E2B" w:rsidRDefault="00894448" w:rsidP="009B3E2B">
      <w:pPr>
        <w:pStyle w:val="ListParagraph"/>
        <w:numPr>
          <w:ilvl w:val="0"/>
          <w:numId w:val="18"/>
        </w:numPr>
        <w:spacing w:line="360" w:lineRule="auto"/>
        <w:rPr>
          <w:sz w:val="24"/>
          <w:szCs w:val="24"/>
        </w:rPr>
      </w:pPr>
      <w:r w:rsidRPr="009B3E2B">
        <w:rPr>
          <w:sz w:val="24"/>
          <w:szCs w:val="24"/>
        </w:rPr>
        <w:t>Resources and Assets</w:t>
      </w:r>
    </w:p>
    <w:p w:rsidR="00894448" w:rsidRPr="009B3E2B" w:rsidRDefault="00894448" w:rsidP="009B3E2B">
      <w:pPr>
        <w:pStyle w:val="ListParagraph"/>
        <w:numPr>
          <w:ilvl w:val="1"/>
          <w:numId w:val="18"/>
        </w:numPr>
        <w:spacing w:line="360" w:lineRule="auto"/>
        <w:rPr>
          <w:sz w:val="24"/>
          <w:szCs w:val="24"/>
        </w:rPr>
      </w:pPr>
      <w:r w:rsidRPr="009B3E2B">
        <w:rPr>
          <w:sz w:val="24"/>
          <w:szCs w:val="24"/>
        </w:rPr>
        <w:t>Android Resource</w:t>
      </w:r>
      <w:r w:rsidRPr="009B3E2B">
        <w:rPr>
          <w:sz w:val="24"/>
          <w:szCs w:val="24"/>
        </w:rPr>
        <w:br/>
        <w:t>II. Using resources in XML and code</w:t>
      </w:r>
      <w:r w:rsidRPr="009B3E2B">
        <w:rPr>
          <w:sz w:val="24"/>
          <w:szCs w:val="24"/>
        </w:rPr>
        <w:br/>
        <w:t>III. Localization</w:t>
      </w:r>
      <w:r w:rsidRPr="009B3E2B">
        <w:rPr>
          <w:sz w:val="24"/>
          <w:szCs w:val="24"/>
        </w:rPr>
        <w:br/>
        <w:t>IV. Handling Runtime configuration changes</w:t>
      </w:r>
    </w:p>
    <w:p w:rsidR="00894448" w:rsidRPr="009B3E2B" w:rsidRDefault="00894448" w:rsidP="009B3E2B">
      <w:pPr>
        <w:pStyle w:val="ListParagraph"/>
        <w:numPr>
          <w:ilvl w:val="0"/>
          <w:numId w:val="18"/>
        </w:numPr>
        <w:spacing w:line="360" w:lineRule="auto"/>
        <w:rPr>
          <w:sz w:val="24"/>
          <w:szCs w:val="24"/>
        </w:rPr>
      </w:pPr>
      <w:r w:rsidRPr="009B3E2B">
        <w:rPr>
          <w:sz w:val="24"/>
          <w:szCs w:val="24"/>
        </w:rPr>
        <w:t>Intent, Intent Filters and Broadcast Receivers</w:t>
      </w:r>
    </w:p>
    <w:p w:rsidR="00894448" w:rsidRPr="009B3E2B" w:rsidRDefault="00894448" w:rsidP="009B3E2B">
      <w:pPr>
        <w:pStyle w:val="ListParagraph"/>
        <w:numPr>
          <w:ilvl w:val="1"/>
          <w:numId w:val="18"/>
        </w:numPr>
        <w:spacing w:line="360" w:lineRule="auto"/>
        <w:rPr>
          <w:sz w:val="24"/>
          <w:szCs w:val="24"/>
        </w:rPr>
      </w:pPr>
      <w:r w:rsidRPr="009B3E2B">
        <w:rPr>
          <w:sz w:val="24"/>
          <w:szCs w:val="24"/>
        </w:rPr>
        <w:t>Role of filters</w:t>
      </w:r>
      <w:r w:rsidRPr="009B3E2B">
        <w:rPr>
          <w:sz w:val="24"/>
          <w:szCs w:val="24"/>
        </w:rPr>
        <w:br/>
        <w:t>II. Intent-matching rules</w:t>
      </w:r>
      <w:r w:rsidRPr="009B3E2B">
        <w:rPr>
          <w:sz w:val="24"/>
          <w:szCs w:val="24"/>
        </w:rPr>
        <w:br/>
        <w:t>III. Filters in your manifest</w:t>
      </w:r>
      <w:r w:rsidRPr="009B3E2B">
        <w:rPr>
          <w:sz w:val="24"/>
          <w:szCs w:val="24"/>
        </w:rPr>
        <w:br/>
        <w:t>IV. Filters in dynamic Broadcast Receivers</w:t>
      </w:r>
      <w:r w:rsidRPr="009B3E2B">
        <w:rPr>
          <w:sz w:val="24"/>
          <w:szCs w:val="24"/>
        </w:rPr>
        <w:br/>
        <w:t>V. Creating Broadcast receiver</w:t>
      </w:r>
    </w:p>
    <w:p w:rsidR="00894448" w:rsidRPr="009B3E2B" w:rsidRDefault="00894448" w:rsidP="009B3E2B">
      <w:pPr>
        <w:pStyle w:val="ListParagraph"/>
        <w:numPr>
          <w:ilvl w:val="0"/>
          <w:numId w:val="18"/>
        </w:numPr>
        <w:spacing w:line="360" w:lineRule="auto"/>
        <w:rPr>
          <w:sz w:val="24"/>
          <w:szCs w:val="24"/>
        </w:rPr>
      </w:pPr>
      <w:r w:rsidRPr="009B3E2B">
        <w:rPr>
          <w:sz w:val="24"/>
          <w:szCs w:val="24"/>
        </w:rPr>
        <w:lastRenderedPageBreak/>
        <w:t>Receiving System Broadcast</w:t>
      </w:r>
    </w:p>
    <w:p w:rsidR="00894448" w:rsidRPr="009B3E2B" w:rsidRDefault="00894448" w:rsidP="009B3E2B">
      <w:pPr>
        <w:pStyle w:val="ListParagraph"/>
        <w:numPr>
          <w:ilvl w:val="0"/>
          <w:numId w:val="18"/>
        </w:numPr>
        <w:spacing w:line="360" w:lineRule="auto"/>
        <w:rPr>
          <w:sz w:val="24"/>
          <w:szCs w:val="24"/>
        </w:rPr>
      </w:pPr>
      <w:r w:rsidRPr="009B3E2B">
        <w:rPr>
          <w:sz w:val="24"/>
          <w:szCs w:val="24"/>
        </w:rPr>
        <w:t>VI. Understanding Broadcast action, category and data</w:t>
      </w:r>
      <w:r w:rsidRPr="009B3E2B">
        <w:rPr>
          <w:sz w:val="24"/>
          <w:szCs w:val="24"/>
        </w:rPr>
        <w:br/>
        <w:t>VII. Registering Broadcast receiver through code and through XML</w:t>
      </w:r>
      <w:r w:rsidRPr="009B3E2B">
        <w:rPr>
          <w:sz w:val="24"/>
          <w:szCs w:val="24"/>
        </w:rPr>
        <w:br/>
        <w:t>VIII. Sending Broadcast</w:t>
      </w:r>
    </w:p>
    <w:p w:rsidR="00894448" w:rsidRPr="009B3E2B" w:rsidRDefault="00894448" w:rsidP="009B3E2B">
      <w:pPr>
        <w:pStyle w:val="ListParagraph"/>
        <w:numPr>
          <w:ilvl w:val="0"/>
          <w:numId w:val="18"/>
        </w:numPr>
        <w:spacing w:line="360" w:lineRule="auto"/>
        <w:rPr>
          <w:sz w:val="24"/>
          <w:szCs w:val="24"/>
        </w:rPr>
      </w:pPr>
      <w:r w:rsidRPr="009B3E2B">
        <w:rPr>
          <w:sz w:val="24"/>
          <w:szCs w:val="24"/>
        </w:rPr>
        <w:t>Data Storage</w:t>
      </w:r>
    </w:p>
    <w:p w:rsidR="00894448" w:rsidRPr="009B3E2B" w:rsidRDefault="00894448" w:rsidP="009B3E2B">
      <w:pPr>
        <w:pStyle w:val="ListParagraph"/>
        <w:numPr>
          <w:ilvl w:val="1"/>
          <w:numId w:val="18"/>
        </w:numPr>
        <w:spacing w:line="360" w:lineRule="auto"/>
        <w:rPr>
          <w:sz w:val="24"/>
          <w:szCs w:val="24"/>
        </w:rPr>
      </w:pPr>
      <w:r w:rsidRPr="009B3E2B">
        <w:rPr>
          <w:sz w:val="24"/>
          <w:szCs w:val="24"/>
        </w:rPr>
        <w:t>Shared Preferences</w:t>
      </w:r>
      <w:r w:rsidRPr="009B3E2B">
        <w:rPr>
          <w:sz w:val="24"/>
          <w:szCs w:val="24"/>
        </w:rPr>
        <w:br/>
        <w:t>II. Android File System</w:t>
      </w:r>
      <w:r w:rsidRPr="009B3E2B">
        <w:rPr>
          <w:sz w:val="24"/>
          <w:szCs w:val="24"/>
        </w:rPr>
        <w:br/>
        <w:t>III. Internal storage</w:t>
      </w:r>
      <w:r w:rsidRPr="009B3E2B">
        <w:rPr>
          <w:sz w:val="24"/>
          <w:szCs w:val="24"/>
        </w:rPr>
        <w:br/>
        <w:t>IV. External storage</w:t>
      </w:r>
      <w:r w:rsidRPr="009B3E2B">
        <w:rPr>
          <w:sz w:val="24"/>
          <w:szCs w:val="24"/>
        </w:rPr>
        <w:br/>
        <w:t>V. SQLite</w:t>
      </w:r>
    </w:p>
    <w:p w:rsidR="00894448" w:rsidRPr="009B3E2B" w:rsidRDefault="00894448" w:rsidP="009B3E2B">
      <w:pPr>
        <w:pStyle w:val="ListParagraph"/>
        <w:numPr>
          <w:ilvl w:val="2"/>
          <w:numId w:val="18"/>
        </w:numPr>
        <w:spacing w:line="360" w:lineRule="auto"/>
        <w:rPr>
          <w:sz w:val="24"/>
          <w:szCs w:val="24"/>
        </w:rPr>
      </w:pPr>
      <w:proofErr w:type="spellStart"/>
      <w:r w:rsidRPr="009B3E2B">
        <w:rPr>
          <w:sz w:val="24"/>
          <w:szCs w:val="24"/>
        </w:rPr>
        <w:t>IntroducingSQLite</w:t>
      </w:r>
      <w:proofErr w:type="spellEnd"/>
      <w:r w:rsidRPr="009B3E2B">
        <w:rPr>
          <w:sz w:val="24"/>
          <w:szCs w:val="24"/>
        </w:rPr>
        <w:br/>
        <w:t xml:space="preserve">b. </w:t>
      </w:r>
      <w:proofErr w:type="spellStart"/>
      <w:r w:rsidRPr="009B3E2B">
        <w:rPr>
          <w:sz w:val="24"/>
          <w:szCs w:val="24"/>
        </w:rPr>
        <w:t>SQLiteOpenHelper</w:t>
      </w:r>
      <w:proofErr w:type="spellEnd"/>
      <w:r w:rsidRPr="009B3E2B">
        <w:rPr>
          <w:sz w:val="24"/>
          <w:szCs w:val="24"/>
        </w:rPr>
        <w:t xml:space="preserve"> and creating a database</w:t>
      </w:r>
      <w:r w:rsidRPr="009B3E2B">
        <w:rPr>
          <w:sz w:val="24"/>
          <w:szCs w:val="24"/>
        </w:rPr>
        <w:br/>
        <w:t xml:space="preserve">c. Opening and closing </w:t>
      </w:r>
      <w:proofErr w:type="spellStart"/>
      <w:r w:rsidRPr="009B3E2B">
        <w:rPr>
          <w:sz w:val="24"/>
          <w:szCs w:val="24"/>
        </w:rPr>
        <w:t>adatabase</w:t>
      </w:r>
      <w:proofErr w:type="spellEnd"/>
      <w:r w:rsidRPr="009B3E2B">
        <w:rPr>
          <w:sz w:val="24"/>
          <w:szCs w:val="24"/>
        </w:rPr>
        <w:br/>
        <w:t xml:space="preserve">d. </w:t>
      </w:r>
      <w:proofErr w:type="gramStart"/>
      <w:r w:rsidRPr="009B3E2B">
        <w:rPr>
          <w:sz w:val="24"/>
          <w:szCs w:val="24"/>
        </w:rPr>
        <w:t>Working</w:t>
      </w:r>
      <w:proofErr w:type="gramEnd"/>
      <w:r w:rsidRPr="009B3E2B">
        <w:rPr>
          <w:sz w:val="24"/>
          <w:szCs w:val="24"/>
        </w:rPr>
        <w:t xml:space="preserve"> with cursors Inserts, updates, and deletes</w:t>
      </w:r>
      <w:r w:rsidRPr="009B3E2B">
        <w:rPr>
          <w:sz w:val="24"/>
          <w:szCs w:val="24"/>
        </w:rPr>
        <w:br/>
        <w:t>VI. Network</w:t>
      </w:r>
    </w:p>
    <w:p w:rsidR="00894448" w:rsidRPr="009B3E2B" w:rsidRDefault="00894448" w:rsidP="009B3E2B">
      <w:pPr>
        <w:pStyle w:val="ListParagraph"/>
        <w:numPr>
          <w:ilvl w:val="0"/>
          <w:numId w:val="18"/>
        </w:numPr>
        <w:spacing w:line="360" w:lineRule="auto"/>
        <w:rPr>
          <w:sz w:val="24"/>
          <w:szCs w:val="24"/>
        </w:rPr>
      </w:pPr>
      <w:r w:rsidRPr="009B3E2B">
        <w:rPr>
          <w:sz w:val="24"/>
          <w:szCs w:val="24"/>
        </w:rPr>
        <w:t>Content Providers</w:t>
      </w:r>
    </w:p>
    <w:p w:rsidR="00894448" w:rsidRPr="009B3E2B" w:rsidRDefault="00894448" w:rsidP="009B3E2B">
      <w:pPr>
        <w:pStyle w:val="ListParagraph"/>
        <w:numPr>
          <w:ilvl w:val="1"/>
          <w:numId w:val="18"/>
        </w:numPr>
        <w:spacing w:line="360" w:lineRule="auto"/>
        <w:rPr>
          <w:sz w:val="24"/>
          <w:szCs w:val="24"/>
        </w:rPr>
      </w:pPr>
      <w:r w:rsidRPr="009B3E2B">
        <w:rPr>
          <w:sz w:val="24"/>
          <w:szCs w:val="24"/>
        </w:rPr>
        <w:t>Accessing built in content providers</w:t>
      </w:r>
      <w:r w:rsidRPr="009B3E2B">
        <w:rPr>
          <w:sz w:val="24"/>
          <w:szCs w:val="24"/>
        </w:rPr>
        <w:br/>
        <w:t>II. Content provider MIME types</w:t>
      </w:r>
      <w:r w:rsidRPr="009B3E2B">
        <w:rPr>
          <w:sz w:val="24"/>
          <w:szCs w:val="24"/>
        </w:rPr>
        <w:br/>
        <w:t>III. Searching for content</w:t>
      </w:r>
      <w:r w:rsidRPr="009B3E2B">
        <w:rPr>
          <w:sz w:val="24"/>
          <w:szCs w:val="24"/>
        </w:rPr>
        <w:br/>
        <w:t>IV. Adding, changing, and removing content</w:t>
      </w:r>
      <w:r w:rsidRPr="009B3E2B">
        <w:rPr>
          <w:sz w:val="24"/>
          <w:szCs w:val="24"/>
        </w:rPr>
        <w:br/>
        <w:t>V. Creating content provider</w:t>
      </w:r>
      <w:r w:rsidRPr="009B3E2B">
        <w:rPr>
          <w:sz w:val="24"/>
          <w:szCs w:val="24"/>
        </w:rPr>
        <w:br/>
        <w:t>VI. Working with content files</w:t>
      </w:r>
    </w:p>
    <w:p w:rsidR="00894448" w:rsidRPr="009B3E2B" w:rsidRDefault="00894448" w:rsidP="009B3E2B">
      <w:pPr>
        <w:pStyle w:val="ListParagraph"/>
        <w:numPr>
          <w:ilvl w:val="0"/>
          <w:numId w:val="18"/>
        </w:numPr>
        <w:spacing w:line="360" w:lineRule="auto"/>
        <w:rPr>
          <w:sz w:val="24"/>
          <w:szCs w:val="24"/>
        </w:rPr>
      </w:pPr>
      <w:r w:rsidRPr="009B3E2B">
        <w:rPr>
          <w:sz w:val="24"/>
          <w:szCs w:val="24"/>
        </w:rPr>
        <w:t>18)Services</w:t>
      </w:r>
    </w:p>
    <w:p w:rsidR="00894448" w:rsidRPr="009B3E2B" w:rsidRDefault="00894448" w:rsidP="009B3E2B">
      <w:pPr>
        <w:pStyle w:val="ListParagraph"/>
        <w:numPr>
          <w:ilvl w:val="0"/>
          <w:numId w:val="18"/>
        </w:numPr>
        <w:spacing w:line="360" w:lineRule="auto"/>
        <w:rPr>
          <w:sz w:val="24"/>
          <w:szCs w:val="24"/>
        </w:rPr>
      </w:pPr>
      <w:r w:rsidRPr="009B3E2B">
        <w:rPr>
          <w:sz w:val="24"/>
          <w:szCs w:val="24"/>
        </w:rPr>
        <w:t>Overview of services in Android</w:t>
      </w:r>
      <w:r w:rsidRPr="009B3E2B">
        <w:rPr>
          <w:sz w:val="24"/>
          <w:szCs w:val="24"/>
        </w:rPr>
        <w:br/>
        <w:t>II. Implementing a Service</w:t>
      </w:r>
      <w:r w:rsidRPr="009B3E2B">
        <w:rPr>
          <w:sz w:val="24"/>
          <w:szCs w:val="24"/>
        </w:rPr>
        <w:br/>
        <w:t>III. Service lifecycle</w:t>
      </w:r>
      <w:r w:rsidRPr="009B3E2B">
        <w:rPr>
          <w:sz w:val="24"/>
          <w:szCs w:val="24"/>
        </w:rPr>
        <w:br/>
        <w:t>IV. Inter Process Communication (AIDL Services)</w:t>
      </w:r>
    </w:p>
    <w:p w:rsidR="002F7987" w:rsidRPr="009B3E2B" w:rsidRDefault="002F7987" w:rsidP="009B3E2B">
      <w:pPr>
        <w:spacing w:line="360" w:lineRule="auto"/>
        <w:rPr>
          <w:sz w:val="24"/>
          <w:szCs w:val="24"/>
        </w:rPr>
      </w:pPr>
    </w:p>
    <w:p w:rsidR="002F7987" w:rsidRPr="009B3E2B" w:rsidRDefault="002F7987" w:rsidP="009B3E2B">
      <w:pPr>
        <w:spacing w:line="360" w:lineRule="auto"/>
        <w:rPr>
          <w:sz w:val="24"/>
          <w:szCs w:val="24"/>
        </w:rPr>
      </w:pPr>
      <w:r w:rsidRPr="009B3E2B">
        <w:rPr>
          <w:noProof/>
          <w:sz w:val="24"/>
          <w:szCs w:val="24"/>
          <w:lang w:val="en-IN" w:eastAsia="en-IN" w:bidi="ta-IN"/>
        </w:rPr>
        <w:lastRenderedPageBreak/>
        <w:drawing>
          <wp:inline distT="0" distB="0" distL="0" distR="0">
            <wp:extent cx="5822950" cy="2295853"/>
            <wp:effectExtent l="19050" t="0" r="6350" b="0"/>
            <wp:docPr id="1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ython.png"/>
                    <pic:cNvPicPr/>
                  </pic:nvPicPr>
                  <pic:blipFill>
                    <a:blip r:embed="rId11">
                      <a:extLst>
                        <a:ext uri="{28A0092B-C50C-407E-A947-70E740481C1C}">
                          <a14:useLocalDpi xmlns:a14="http://schemas.microsoft.com/office/drawing/2010/main" val="0"/>
                        </a:ext>
                      </a:extLst>
                    </a:blip>
                    <a:stretch>
                      <a:fillRect/>
                    </a:stretch>
                  </pic:blipFill>
                  <pic:spPr>
                    <a:xfrm>
                      <a:off x="0" y="0"/>
                      <a:ext cx="5822950" cy="2295853"/>
                    </a:xfrm>
                    <a:prstGeom prst="rect">
                      <a:avLst/>
                    </a:prstGeom>
                  </pic:spPr>
                </pic:pic>
              </a:graphicData>
            </a:graphic>
          </wp:inline>
        </w:drawing>
      </w:r>
    </w:p>
    <w:p w:rsidR="0026598E" w:rsidRPr="009B3E2B" w:rsidRDefault="0026598E" w:rsidP="009B3E2B">
      <w:pPr>
        <w:spacing w:line="360" w:lineRule="auto"/>
        <w:rPr>
          <w:sz w:val="24"/>
          <w:szCs w:val="24"/>
        </w:rPr>
      </w:pPr>
    </w:p>
    <w:p w:rsidR="002F7987" w:rsidRPr="009B3E2B" w:rsidRDefault="002F7987" w:rsidP="009B3E2B">
      <w:pPr>
        <w:spacing w:line="360" w:lineRule="auto"/>
        <w:rPr>
          <w:b/>
          <w:sz w:val="24"/>
          <w:szCs w:val="24"/>
        </w:rPr>
      </w:pPr>
      <w:r w:rsidRPr="009B3E2B">
        <w:rPr>
          <w:b/>
          <w:sz w:val="24"/>
          <w:szCs w:val="24"/>
        </w:rPr>
        <w:t xml:space="preserve">Core Python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Introduction</w:t>
      </w:r>
    </w:p>
    <w:p w:rsidR="002F7987" w:rsidRPr="009B3E2B" w:rsidRDefault="002F7987" w:rsidP="009B3E2B">
      <w:pPr>
        <w:pStyle w:val="ListParagraph"/>
        <w:numPr>
          <w:ilvl w:val="0"/>
          <w:numId w:val="18"/>
        </w:numPr>
        <w:spacing w:line="360" w:lineRule="auto"/>
        <w:rPr>
          <w:sz w:val="24"/>
          <w:szCs w:val="24"/>
        </w:rPr>
      </w:pPr>
      <w:r w:rsidRPr="009B3E2B">
        <w:rPr>
          <w:sz w:val="24"/>
          <w:szCs w:val="24"/>
        </w:rPr>
        <w:t>Data types and Variables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Operators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Decision Making Statements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Looping Statements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Control Statements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String Manipulations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Lists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Tuples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Dictionaries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Functions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Modules-  Input and Output Files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Exception Handling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OOPs Concepts</w:t>
      </w:r>
    </w:p>
    <w:p w:rsidR="0026598E" w:rsidRPr="009B3E2B" w:rsidRDefault="0026598E" w:rsidP="009B3E2B">
      <w:pPr>
        <w:spacing w:line="360" w:lineRule="auto"/>
        <w:rPr>
          <w:sz w:val="24"/>
          <w:szCs w:val="24"/>
        </w:rPr>
      </w:pPr>
    </w:p>
    <w:p w:rsidR="002F7987" w:rsidRPr="009B3E2B" w:rsidRDefault="002F7987" w:rsidP="009B3E2B">
      <w:pPr>
        <w:spacing w:line="360" w:lineRule="auto"/>
        <w:rPr>
          <w:b/>
          <w:sz w:val="24"/>
          <w:szCs w:val="24"/>
        </w:rPr>
      </w:pPr>
      <w:proofErr w:type="spellStart"/>
      <w:r w:rsidRPr="009B3E2B">
        <w:rPr>
          <w:b/>
          <w:sz w:val="24"/>
          <w:szCs w:val="24"/>
        </w:rPr>
        <w:t>Django</w:t>
      </w:r>
      <w:proofErr w:type="spellEnd"/>
      <w:r w:rsidRPr="009B3E2B">
        <w:rPr>
          <w:b/>
          <w:sz w:val="24"/>
          <w:szCs w:val="24"/>
        </w:rPr>
        <w:t xml:space="preserve"> </w:t>
      </w:r>
    </w:p>
    <w:p w:rsidR="002F7987" w:rsidRPr="009B3E2B" w:rsidRDefault="002F7987" w:rsidP="009B3E2B">
      <w:pPr>
        <w:pStyle w:val="ListParagraph"/>
        <w:numPr>
          <w:ilvl w:val="0"/>
          <w:numId w:val="18"/>
        </w:numPr>
        <w:spacing w:line="360" w:lineRule="auto"/>
        <w:rPr>
          <w:sz w:val="24"/>
          <w:szCs w:val="24"/>
        </w:rPr>
      </w:pPr>
      <w:proofErr w:type="spellStart"/>
      <w:r w:rsidRPr="009B3E2B">
        <w:rPr>
          <w:sz w:val="24"/>
          <w:szCs w:val="24"/>
        </w:rPr>
        <w:t>Django</w:t>
      </w:r>
      <w:proofErr w:type="spellEnd"/>
      <w:r w:rsidRPr="009B3E2B">
        <w:rPr>
          <w:sz w:val="24"/>
          <w:szCs w:val="24"/>
        </w:rPr>
        <w:t xml:space="preserve"> Framework Introduction</w:t>
      </w:r>
    </w:p>
    <w:p w:rsidR="002F7987" w:rsidRPr="009B3E2B" w:rsidRDefault="002F7987" w:rsidP="009B3E2B">
      <w:pPr>
        <w:pStyle w:val="ListParagraph"/>
        <w:numPr>
          <w:ilvl w:val="0"/>
          <w:numId w:val="18"/>
        </w:numPr>
        <w:spacing w:line="360" w:lineRule="auto"/>
        <w:rPr>
          <w:sz w:val="24"/>
          <w:szCs w:val="24"/>
        </w:rPr>
      </w:pPr>
      <w:r w:rsidRPr="009B3E2B">
        <w:rPr>
          <w:sz w:val="24"/>
          <w:szCs w:val="24"/>
        </w:rPr>
        <w:t>Installation, Configuration</w:t>
      </w:r>
      <w:r w:rsidRPr="009B3E2B">
        <w:rPr>
          <w:sz w:val="24"/>
          <w:szCs w:val="24"/>
        </w:rPr>
        <w:sym w:font="Symbol" w:char="F0D8"/>
      </w:r>
      <w:r w:rsidRPr="009B3E2B">
        <w:rPr>
          <w:sz w:val="24"/>
          <w:szCs w:val="24"/>
        </w:rPr>
        <w:t xml:space="preserve"> &amp; Environment Setup  Admin Interface</w:t>
      </w:r>
    </w:p>
    <w:p w:rsidR="002F7987" w:rsidRPr="009B3E2B" w:rsidRDefault="002F7987" w:rsidP="009B3E2B">
      <w:pPr>
        <w:pStyle w:val="ListParagraph"/>
        <w:numPr>
          <w:ilvl w:val="0"/>
          <w:numId w:val="18"/>
        </w:numPr>
        <w:spacing w:line="360" w:lineRule="auto"/>
        <w:rPr>
          <w:sz w:val="24"/>
          <w:szCs w:val="24"/>
        </w:rPr>
      </w:pPr>
      <w:r w:rsidRPr="009B3E2B">
        <w:rPr>
          <w:sz w:val="24"/>
          <w:szCs w:val="24"/>
        </w:rPr>
        <w:lastRenderedPageBreak/>
        <w:t xml:space="preserve">Simple </w:t>
      </w:r>
      <w:proofErr w:type="spellStart"/>
      <w:r w:rsidRPr="009B3E2B">
        <w:rPr>
          <w:sz w:val="24"/>
          <w:szCs w:val="24"/>
        </w:rPr>
        <w:t>Django</w:t>
      </w:r>
      <w:proofErr w:type="spellEnd"/>
      <w:r w:rsidRPr="009B3E2B">
        <w:rPr>
          <w:sz w:val="24"/>
          <w:szCs w:val="24"/>
        </w:rPr>
        <w:t xml:space="preserve"> Application</w:t>
      </w:r>
    </w:p>
    <w:p w:rsidR="002F7987" w:rsidRPr="009B3E2B" w:rsidRDefault="002F7987" w:rsidP="009B3E2B">
      <w:pPr>
        <w:pStyle w:val="ListParagraph"/>
        <w:numPr>
          <w:ilvl w:val="0"/>
          <w:numId w:val="18"/>
        </w:numPr>
        <w:spacing w:line="360" w:lineRule="auto"/>
        <w:rPr>
          <w:sz w:val="24"/>
          <w:szCs w:val="24"/>
        </w:rPr>
      </w:pPr>
      <w:proofErr w:type="spellStart"/>
      <w:r w:rsidRPr="009B3E2B">
        <w:rPr>
          <w:sz w:val="24"/>
          <w:szCs w:val="24"/>
        </w:rPr>
        <w:t>Django</w:t>
      </w:r>
      <w:proofErr w:type="spellEnd"/>
      <w:r w:rsidRPr="009B3E2B">
        <w:rPr>
          <w:sz w:val="24"/>
          <w:szCs w:val="24"/>
        </w:rPr>
        <w:t xml:space="preserve"> MVT (MVC)</w:t>
      </w:r>
    </w:p>
    <w:p w:rsidR="002F7987" w:rsidRPr="009B3E2B" w:rsidRDefault="002F7987" w:rsidP="009B3E2B">
      <w:pPr>
        <w:pStyle w:val="ListParagraph"/>
        <w:numPr>
          <w:ilvl w:val="0"/>
          <w:numId w:val="18"/>
        </w:numPr>
        <w:spacing w:line="360" w:lineRule="auto"/>
        <w:rPr>
          <w:sz w:val="24"/>
          <w:szCs w:val="24"/>
        </w:rPr>
      </w:pPr>
      <w:r w:rsidRPr="009B3E2B">
        <w:rPr>
          <w:sz w:val="24"/>
          <w:szCs w:val="24"/>
        </w:rPr>
        <w:t>URL Mapping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File Handling</w:t>
      </w:r>
      <w:r w:rsidRPr="009B3E2B">
        <w:rPr>
          <w:sz w:val="24"/>
          <w:szCs w:val="24"/>
        </w:rPr>
        <w:sym w:font="Symbol" w:char="F0D8"/>
      </w:r>
      <w:r w:rsidRPr="009B3E2B">
        <w:rPr>
          <w:sz w:val="24"/>
          <w:szCs w:val="24"/>
        </w:rPr>
        <w:t xml:space="preserve">  Model Forms,</w:t>
      </w:r>
    </w:p>
    <w:p w:rsidR="002F7987" w:rsidRPr="009B3E2B" w:rsidRDefault="002F7987" w:rsidP="009B3E2B">
      <w:pPr>
        <w:pStyle w:val="ListParagraph"/>
        <w:numPr>
          <w:ilvl w:val="0"/>
          <w:numId w:val="18"/>
        </w:numPr>
        <w:spacing w:line="360" w:lineRule="auto"/>
        <w:rPr>
          <w:sz w:val="24"/>
          <w:szCs w:val="24"/>
        </w:rPr>
      </w:pPr>
      <w:proofErr w:type="spellStart"/>
      <w:r w:rsidRPr="009B3E2B">
        <w:rPr>
          <w:sz w:val="24"/>
          <w:szCs w:val="24"/>
        </w:rPr>
        <w:t>Django</w:t>
      </w:r>
      <w:proofErr w:type="spellEnd"/>
      <w:r w:rsidRPr="009B3E2B">
        <w:rPr>
          <w:sz w:val="24"/>
          <w:szCs w:val="24"/>
        </w:rPr>
        <w:t xml:space="preserve"> Admin Configuration</w:t>
      </w:r>
    </w:p>
    <w:p w:rsidR="002F7987" w:rsidRPr="009B3E2B" w:rsidRDefault="002F7987" w:rsidP="009B3E2B">
      <w:pPr>
        <w:pStyle w:val="ListParagraph"/>
        <w:numPr>
          <w:ilvl w:val="0"/>
          <w:numId w:val="18"/>
        </w:numPr>
        <w:spacing w:line="360" w:lineRule="auto"/>
        <w:rPr>
          <w:sz w:val="24"/>
          <w:szCs w:val="24"/>
        </w:rPr>
      </w:pPr>
      <w:proofErr w:type="spellStart"/>
      <w:r w:rsidRPr="009B3E2B">
        <w:rPr>
          <w:sz w:val="24"/>
          <w:szCs w:val="24"/>
        </w:rPr>
        <w:t>Django</w:t>
      </w:r>
      <w:proofErr w:type="spellEnd"/>
      <w:r w:rsidRPr="009B3E2B">
        <w:rPr>
          <w:sz w:val="24"/>
          <w:szCs w:val="24"/>
        </w:rPr>
        <w:t xml:space="preserve"> Forms</w:t>
      </w:r>
      <w:r w:rsidRPr="009B3E2B">
        <w:rPr>
          <w:sz w:val="24"/>
          <w:szCs w:val="24"/>
        </w:rPr>
        <w:sym w:font="Symbol" w:char="F0D8"/>
      </w:r>
      <w:r w:rsidRPr="009B3E2B">
        <w:rPr>
          <w:sz w:val="24"/>
          <w:szCs w:val="24"/>
        </w:rPr>
        <w:t xml:space="preserve"> &amp; Validation  File Upload</w:t>
      </w:r>
      <w:r w:rsidRPr="009B3E2B">
        <w:rPr>
          <w:sz w:val="24"/>
          <w:szCs w:val="24"/>
        </w:rPr>
        <w:sym w:font="Symbol" w:char="F0D8"/>
      </w:r>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proofErr w:type="spellStart"/>
      <w:r w:rsidRPr="009B3E2B">
        <w:rPr>
          <w:sz w:val="24"/>
          <w:szCs w:val="24"/>
        </w:rPr>
        <w:t>Sqlite</w:t>
      </w:r>
      <w:proofErr w:type="spellEnd"/>
      <w:r w:rsidRPr="009B3E2B">
        <w:rPr>
          <w:sz w:val="24"/>
          <w:szCs w:val="24"/>
        </w:rPr>
        <w:t xml:space="preserve"> Database Connectivity</w:t>
      </w:r>
      <w:r w:rsidRPr="009B3E2B">
        <w:rPr>
          <w:sz w:val="24"/>
          <w:szCs w:val="24"/>
        </w:rPr>
        <w:sym w:font="Symbol" w:char="F0D8"/>
      </w:r>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Request and Response</w:t>
      </w:r>
      <w:r w:rsidRPr="009B3E2B">
        <w:rPr>
          <w:sz w:val="24"/>
          <w:szCs w:val="24"/>
        </w:rPr>
        <w:sym w:font="Symbol" w:char="F0D8"/>
      </w:r>
      <w:r w:rsidRPr="009B3E2B">
        <w:rPr>
          <w:sz w:val="24"/>
          <w:szCs w:val="24"/>
        </w:rPr>
        <w:t xml:space="preserve"> </w:t>
      </w:r>
    </w:p>
    <w:p w:rsidR="0026598E" w:rsidRPr="009B3E2B" w:rsidRDefault="0026598E" w:rsidP="009B3E2B">
      <w:pPr>
        <w:pStyle w:val="ListParagraph"/>
        <w:spacing w:line="360" w:lineRule="auto"/>
        <w:ind w:left="720" w:firstLine="0"/>
        <w:rPr>
          <w:sz w:val="24"/>
          <w:szCs w:val="24"/>
        </w:rPr>
      </w:pPr>
    </w:p>
    <w:p w:rsidR="001D1B04" w:rsidRPr="009B3E2B" w:rsidRDefault="002F7987" w:rsidP="009B3E2B">
      <w:pPr>
        <w:spacing w:line="360" w:lineRule="auto"/>
        <w:rPr>
          <w:sz w:val="24"/>
          <w:szCs w:val="24"/>
        </w:rPr>
      </w:pPr>
      <w:r w:rsidRPr="009B3E2B">
        <w:rPr>
          <w:noProof/>
          <w:sz w:val="24"/>
          <w:szCs w:val="24"/>
          <w:lang w:val="en-IN" w:eastAsia="en-IN" w:bidi="ta-IN"/>
        </w:rPr>
        <w:drawing>
          <wp:inline distT="0" distB="0" distL="0" distR="0">
            <wp:extent cx="5822950" cy="2318479"/>
            <wp:effectExtent l="19050" t="0" r="6350" b="0"/>
            <wp:docPr id="11"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scienc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2950" cy="2318479"/>
                    </a:xfrm>
                    <a:prstGeom prst="rect">
                      <a:avLst/>
                    </a:prstGeom>
                  </pic:spPr>
                </pic:pic>
              </a:graphicData>
            </a:graphic>
          </wp:inline>
        </w:drawing>
      </w:r>
    </w:p>
    <w:p w:rsidR="002F7987" w:rsidRPr="009B3E2B" w:rsidRDefault="002F7987" w:rsidP="009B3E2B">
      <w:pPr>
        <w:spacing w:line="360" w:lineRule="auto"/>
        <w:rPr>
          <w:sz w:val="24"/>
          <w:szCs w:val="24"/>
        </w:rPr>
      </w:pPr>
    </w:p>
    <w:p w:rsidR="002F7987" w:rsidRPr="009B3E2B" w:rsidRDefault="002F7987" w:rsidP="009B3E2B">
      <w:pPr>
        <w:spacing w:line="360" w:lineRule="auto"/>
        <w:rPr>
          <w:b/>
          <w:sz w:val="24"/>
          <w:szCs w:val="24"/>
        </w:rPr>
      </w:pPr>
      <w:r w:rsidRPr="009B3E2B">
        <w:rPr>
          <w:b/>
          <w:sz w:val="24"/>
          <w:szCs w:val="24"/>
        </w:rPr>
        <w:t>DATA SCIENCE</w:t>
      </w:r>
    </w:p>
    <w:p w:rsidR="002F7987" w:rsidRPr="009B3E2B" w:rsidRDefault="002F7987" w:rsidP="009B3E2B">
      <w:pPr>
        <w:pStyle w:val="ListParagraph"/>
        <w:numPr>
          <w:ilvl w:val="0"/>
          <w:numId w:val="18"/>
        </w:numPr>
        <w:spacing w:line="360" w:lineRule="auto"/>
        <w:rPr>
          <w:sz w:val="24"/>
          <w:szCs w:val="24"/>
        </w:rPr>
      </w:pPr>
      <w:r w:rsidRPr="009B3E2B">
        <w:rPr>
          <w:sz w:val="24"/>
          <w:szCs w:val="24"/>
        </w:rPr>
        <w:t>Introduction  Data Science Project Lifecycle</w:t>
      </w:r>
    </w:p>
    <w:p w:rsidR="002F7987" w:rsidRPr="009B3E2B" w:rsidRDefault="002F7987" w:rsidP="009B3E2B">
      <w:pPr>
        <w:pStyle w:val="ListParagraph"/>
        <w:numPr>
          <w:ilvl w:val="0"/>
          <w:numId w:val="18"/>
        </w:numPr>
        <w:spacing w:line="360" w:lineRule="auto"/>
        <w:rPr>
          <w:sz w:val="24"/>
          <w:szCs w:val="24"/>
        </w:rPr>
      </w:pPr>
      <w:r w:rsidRPr="009B3E2B">
        <w:rPr>
          <w:sz w:val="24"/>
          <w:szCs w:val="24"/>
        </w:rPr>
        <w:t>Introduction to Types of Analytics- Project life cycle</w:t>
      </w:r>
    </w:p>
    <w:p w:rsidR="002F7987" w:rsidRPr="009B3E2B" w:rsidRDefault="002F7987" w:rsidP="009B3E2B">
      <w:pPr>
        <w:pStyle w:val="ListParagraph"/>
        <w:numPr>
          <w:ilvl w:val="0"/>
          <w:numId w:val="18"/>
        </w:numPr>
        <w:spacing w:line="360" w:lineRule="auto"/>
        <w:rPr>
          <w:sz w:val="24"/>
          <w:szCs w:val="24"/>
        </w:rPr>
      </w:pPr>
      <w:r w:rsidRPr="009B3E2B">
        <w:rPr>
          <w:sz w:val="24"/>
          <w:szCs w:val="24"/>
        </w:rPr>
        <w:t>Introduction To Python Basic Statistics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High-Level overview of Data Science / Machine Learning project</w:t>
      </w:r>
      <w:r w:rsidRPr="009B3E2B">
        <w:rPr>
          <w:sz w:val="24"/>
          <w:szCs w:val="24"/>
        </w:rPr>
        <w:sym w:font="Symbol" w:char="F0B7"/>
      </w:r>
      <w:r w:rsidRPr="009B3E2B">
        <w:rPr>
          <w:sz w:val="24"/>
          <w:szCs w:val="24"/>
        </w:rPr>
        <w:t xml:space="preserve"> management </w:t>
      </w:r>
      <w:proofErr w:type="gramStart"/>
      <w:r w:rsidRPr="009B3E2B">
        <w:rPr>
          <w:sz w:val="24"/>
          <w:szCs w:val="24"/>
        </w:rPr>
        <w:t>methodology  The</w:t>
      </w:r>
      <w:proofErr w:type="gramEnd"/>
      <w:r w:rsidRPr="009B3E2B">
        <w:rPr>
          <w:sz w:val="24"/>
          <w:szCs w:val="24"/>
        </w:rPr>
        <w:t xml:space="preserve"> various Data Types namely continuous, discrete, categorical,</w:t>
      </w:r>
      <w:r w:rsidRPr="009B3E2B">
        <w:rPr>
          <w:sz w:val="24"/>
          <w:szCs w:val="24"/>
        </w:rPr>
        <w:sym w:font="Symbol" w:char="F0B7"/>
      </w:r>
      <w:r w:rsidRPr="009B3E2B">
        <w:rPr>
          <w:sz w:val="24"/>
          <w:szCs w:val="24"/>
        </w:rPr>
        <w:t xml:space="preserve"> count, qualitative, quantitative and its identification and application. Further classification of data in terms of Nominal, Ordinal, Interval and Ratio types  Random Variable and its definition</w:t>
      </w:r>
      <w:r w:rsidRPr="009B3E2B">
        <w:rPr>
          <w:sz w:val="24"/>
          <w:szCs w:val="24"/>
        </w:rPr>
        <w:sym w:font="Symbol" w:char="F0B7"/>
      </w:r>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Data and its types</w:t>
      </w:r>
    </w:p>
    <w:p w:rsidR="002F7987" w:rsidRPr="009B3E2B" w:rsidRDefault="002F7987" w:rsidP="009B3E2B">
      <w:pPr>
        <w:pStyle w:val="ListParagraph"/>
        <w:numPr>
          <w:ilvl w:val="0"/>
          <w:numId w:val="18"/>
        </w:numPr>
        <w:spacing w:line="360" w:lineRule="auto"/>
        <w:rPr>
          <w:sz w:val="24"/>
          <w:szCs w:val="24"/>
        </w:rPr>
      </w:pPr>
      <w:r w:rsidRPr="009B3E2B">
        <w:rPr>
          <w:sz w:val="24"/>
          <w:szCs w:val="24"/>
        </w:rPr>
        <w:lastRenderedPageBreak/>
        <w:t>Probability and Probability Distribution – Continuous probability</w:t>
      </w:r>
      <w:r w:rsidRPr="009B3E2B">
        <w:rPr>
          <w:sz w:val="24"/>
          <w:szCs w:val="24"/>
        </w:rPr>
        <w:sym w:font="Symbol" w:char="F0B7"/>
      </w:r>
      <w:r w:rsidRPr="009B3E2B">
        <w:rPr>
          <w:sz w:val="24"/>
          <w:szCs w:val="24"/>
        </w:rPr>
        <w:t xml:space="preserve"> distribution / Probability density function and </w:t>
      </w:r>
      <w:proofErr w:type="gramStart"/>
      <w:r w:rsidRPr="009B3E2B">
        <w:rPr>
          <w:sz w:val="24"/>
          <w:szCs w:val="24"/>
        </w:rPr>
        <w:t>Discrete</w:t>
      </w:r>
      <w:proofErr w:type="gramEnd"/>
      <w:r w:rsidRPr="009B3E2B">
        <w:rPr>
          <w:sz w:val="24"/>
          <w:szCs w:val="24"/>
        </w:rPr>
        <w:t xml:space="preserve"> probability distribution / Probability mass function.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Population</w:t>
      </w:r>
      <w:r w:rsidRPr="009B3E2B">
        <w:rPr>
          <w:sz w:val="24"/>
          <w:szCs w:val="24"/>
        </w:rPr>
        <w:sym w:font="Symbol" w:char="F0B7"/>
      </w:r>
      <w:r w:rsidRPr="009B3E2B">
        <w:rPr>
          <w:sz w:val="24"/>
          <w:szCs w:val="24"/>
        </w:rPr>
        <w:t xml:space="preserve"> What is Sampling Funnel, its application and its components</w:t>
      </w:r>
      <w:r w:rsidRPr="009B3E2B">
        <w:rPr>
          <w:sz w:val="24"/>
          <w:szCs w:val="24"/>
        </w:rPr>
        <w:sym w:font="Symbol" w:char="F0B7"/>
      </w:r>
      <w:r w:rsidRPr="009B3E2B">
        <w:rPr>
          <w:sz w:val="24"/>
          <w:szCs w:val="24"/>
        </w:rPr>
        <w:t xml:space="preserve">  Sampling frame</w:t>
      </w:r>
      <w:r w:rsidRPr="009B3E2B">
        <w:rPr>
          <w:sz w:val="24"/>
          <w:szCs w:val="24"/>
        </w:rPr>
        <w:sym w:font="Symbol" w:char="F0B7"/>
      </w:r>
      <w:r w:rsidRPr="009B3E2B">
        <w:rPr>
          <w:sz w:val="24"/>
          <w:szCs w:val="24"/>
        </w:rPr>
        <w:t xml:space="preserve">  Simple random sampling</w:t>
      </w:r>
      <w:r w:rsidRPr="009B3E2B">
        <w:rPr>
          <w:sz w:val="24"/>
          <w:szCs w:val="24"/>
        </w:rPr>
        <w:sym w:font="Symbol" w:char="F0B7"/>
      </w:r>
      <w:r w:rsidRPr="009B3E2B">
        <w:rPr>
          <w:sz w:val="24"/>
          <w:szCs w:val="24"/>
        </w:rPr>
        <w:t xml:space="preserve">  Sample</w:t>
      </w:r>
      <w:r w:rsidRPr="009B3E2B">
        <w:rPr>
          <w:sz w:val="24"/>
          <w:szCs w:val="24"/>
        </w:rPr>
        <w:sym w:font="Symbol" w:char="F0B7"/>
      </w:r>
      <w:r w:rsidRPr="009B3E2B">
        <w:rPr>
          <w:sz w:val="24"/>
          <w:szCs w:val="24"/>
        </w:rPr>
        <w:t xml:space="preserve">  Measure of central tendency</w:t>
      </w:r>
      <w:r w:rsidRPr="009B3E2B">
        <w:rPr>
          <w:sz w:val="24"/>
          <w:szCs w:val="24"/>
        </w:rPr>
        <w:sym w:font="Symbol" w:char="F0B7"/>
      </w:r>
      <w:r w:rsidRPr="009B3E2B">
        <w:rPr>
          <w:sz w:val="24"/>
          <w:szCs w:val="24"/>
        </w:rPr>
        <w:t xml:space="preserve">  Mean / Average</w:t>
      </w:r>
      <w:r w:rsidRPr="009B3E2B">
        <w:rPr>
          <w:sz w:val="24"/>
          <w:szCs w:val="24"/>
        </w:rPr>
        <w:sym w:font="Symbol" w:char="F0B7"/>
      </w:r>
      <w:r w:rsidRPr="009B3E2B">
        <w:rPr>
          <w:sz w:val="24"/>
          <w:szCs w:val="24"/>
        </w:rPr>
        <w:t xml:space="preserve">  Median</w:t>
      </w:r>
      <w:r w:rsidRPr="009B3E2B">
        <w:rPr>
          <w:sz w:val="24"/>
          <w:szCs w:val="24"/>
        </w:rPr>
        <w:sym w:font="Symbol" w:char="F0B7"/>
      </w:r>
      <w:r w:rsidRPr="009B3E2B">
        <w:rPr>
          <w:sz w:val="24"/>
          <w:szCs w:val="24"/>
        </w:rPr>
        <w:t xml:space="preserve">  Mode</w:t>
      </w:r>
      <w:r w:rsidRPr="009B3E2B">
        <w:rPr>
          <w:sz w:val="24"/>
          <w:szCs w:val="24"/>
        </w:rPr>
        <w:sym w:font="Symbol" w:char="F0B7"/>
      </w:r>
      <w:r w:rsidRPr="009B3E2B">
        <w:rPr>
          <w:sz w:val="24"/>
          <w:szCs w:val="24"/>
        </w:rPr>
        <w:t xml:space="preserve">  Measure of  Spread</w:t>
      </w:r>
      <w:r w:rsidRPr="009B3E2B">
        <w:rPr>
          <w:sz w:val="24"/>
          <w:szCs w:val="24"/>
        </w:rPr>
        <w:sym w:font="Symbol" w:char="F0B7"/>
      </w:r>
      <w:r w:rsidRPr="009B3E2B">
        <w:rPr>
          <w:sz w:val="24"/>
          <w:szCs w:val="24"/>
        </w:rPr>
        <w:t xml:space="preserve">  Variance</w:t>
      </w:r>
      <w:r w:rsidRPr="009B3E2B">
        <w:rPr>
          <w:sz w:val="24"/>
          <w:szCs w:val="24"/>
        </w:rPr>
        <w:sym w:font="Symbol" w:char="F0B7"/>
      </w:r>
      <w:r w:rsidRPr="009B3E2B">
        <w:rPr>
          <w:sz w:val="24"/>
          <w:szCs w:val="24"/>
        </w:rPr>
        <w:t xml:space="preserve">  Standard Deviation</w:t>
      </w:r>
      <w:r w:rsidRPr="009B3E2B">
        <w:rPr>
          <w:sz w:val="24"/>
          <w:szCs w:val="24"/>
        </w:rPr>
        <w:sym w:font="Symbol" w:char="F0B7"/>
      </w:r>
      <w:r w:rsidRPr="009B3E2B">
        <w:rPr>
          <w:sz w:val="24"/>
          <w:szCs w:val="24"/>
        </w:rPr>
        <w:t xml:space="preserve">  Range</w:t>
      </w:r>
      <w:r w:rsidRPr="009B3E2B">
        <w:rPr>
          <w:sz w:val="24"/>
          <w:szCs w:val="24"/>
        </w:rPr>
        <w:sym w:font="Symbol" w:char="F0B7"/>
      </w:r>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Various graphical techniques to understand data</w:t>
      </w:r>
      <w:r w:rsidRPr="009B3E2B">
        <w:rPr>
          <w:sz w:val="24"/>
          <w:szCs w:val="24"/>
        </w:rPr>
        <w:sym w:font="Symbol" w:char="F0B7"/>
      </w:r>
      <w:r w:rsidRPr="009B3E2B">
        <w:rPr>
          <w:sz w:val="24"/>
          <w:szCs w:val="24"/>
        </w:rPr>
        <w:t xml:space="preserve">  Bar plot</w:t>
      </w:r>
      <w:r w:rsidRPr="009B3E2B">
        <w:rPr>
          <w:sz w:val="24"/>
          <w:szCs w:val="24"/>
        </w:rPr>
        <w:sym w:font="Symbol" w:char="F0B7"/>
      </w:r>
      <w:r w:rsidRPr="009B3E2B">
        <w:rPr>
          <w:sz w:val="24"/>
          <w:szCs w:val="24"/>
        </w:rPr>
        <w:t xml:space="preserve">  Histogram</w:t>
      </w:r>
      <w:r w:rsidRPr="009B3E2B">
        <w:rPr>
          <w:sz w:val="24"/>
          <w:szCs w:val="24"/>
        </w:rPr>
        <w:sym w:font="Symbol" w:char="F0B7"/>
      </w:r>
      <w:r w:rsidRPr="009B3E2B">
        <w:rPr>
          <w:sz w:val="24"/>
          <w:szCs w:val="24"/>
        </w:rPr>
        <w:t xml:space="preserve">  Box plot</w:t>
      </w:r>
      <w:r w:rsidRPr="009B3E2B">
        <w:rPr>
          <w:sz w:val="24"/>
          <w:szCs w:val="24"/>
        </w:rPr>
        <w:sym w:font="Symbol" w:char="F0B7"/>
      </w:r>
      <w:r w:rsidRPr="009B3E2B">
        <w:rPr>
          <w:sz w:val="24"/>
          <w:szCs w:val="24"/>
        </w:rPr>
        <w:t xml:space="preserve">  Installation of Python IDE</w:t>
      </w:r>
      <w:r w:rsidRPr="009B3E2B">
        <w:rPr>
          <w:sz w:val="24"/>
          <w:szCs w:val="24"/>
        </w:rPr>
        <w:sym w:font="Symbol" w:char="F0B7"/>
      </w:r>
      <w:r w:rsidRPr="009B3E2B">
        <w:rPr>
          <w:sz w:val="24"/>
          <w:szCs w:val="24"/>
        </w:rPr>
        <w:t xml:space="preserve"> Scatter plot</w:t>
      </w:r>
      <w:r w:rsidRPr="009B3E2B">
        <w:rPr>
          <w:sz w:val="24"/>
          <w:szCs w:val="24"/>
        </w:rPr>
        <w:sym w:font="Symbol" w:char="F0B7"/>
      </w:r>
      <w:r w:rsidRPr="009B3E2B">
        <w:rPr>
          <w:sz w:val="24"/>
          <w:szCs w:val="24"/>
        </w:rPr>
        <w:t xml:space="preserve">  Anaconda and </w:t>
      </w:r>
      <w:proofErr w:type="spellStart"/>
      <w:r w:rsidRPr="009B3E2B">
        <w:rPr>
          <w:sz w:val="24"/>
          <w:szCs w:val="24"/>
        </w:rPr>
        <w:t>Spyder</w:t>
      </w:r>
      <w:proofErr w:type="spellEnd"/>
      <w:r w:rsidRPr="009B3E2B">
        <w:rPr>
          <w:sz w:val="24"/>
          <w:szCs w:val="24"/>
        </w:rPr>
        <w:sym w:font="Symbol" w:char="F0B7"/>
      </w:r>
      <w:r w:rsidRPr="009B3E2B">
        <w:rPr>
          <w:sz w:val="24"/>
          <w:szCs w:val="24"/>
        </w:rPr>
        <w:t xml:space="preserve">  Working with Python with some basic commands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 xml:space="preserve">Machine learning </w:t>
      </w:r>
      <w:proofErr w:type="spellStart"/>
      <w:r w:rsidRPr="009B3E2B">
        <w:rPr>
          <w:sz w:val="24"/>
          <w:szCs w:val="24"/>
        </w:rPr>
        <w:t>Introuduction</w:t>
      </w:r>
      <w:proofErr w:type="spellEnd"/>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Types of Machine learning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Supervised learning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Unsupervised learning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Reinforcement learning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Linear Regression</w:t>
      </w:r>
    </w:p>
    <w:p w:rsidR="002F7987" w:rsidRPr="009B3E2B" w:rsidRDefault="002F7987" w:rsidP="009B3E2B">
      <w:pPr>
        <w:pStyle w:val="ListParagraph"/>
        <w:numPr>
          <w:ilvl w:val="0"/>
          <w:numId w:val="18"/>
        </w:numPr>
        <w:spacing w:line="360" w:lineRule="auto"/>
        <w:rPr>
          <w:sz w:val="24"/>
          <w:szCs w:val="24"/>
        </w:rPr>
      </w:pPr>
      <w:r w:rsidRPr="009B3E2B">
        <w:rPr>
          <w:sz w:val="24"/>
          <w:szCs w:val="24"/>
        </w:rPr>
        <w:t>Introduction to Simple Linear Regression</w:t>
      </w:r>
    </w:p>
    <w:p w:rsidR="002F7987" w:rsidRPr="009B3E2B" w:rsidRDefault="002F7987" w:rsidP="009B3E2B">
      <w:pPr>
        <w:pStyle w:val="ListParagraph"/>
        <w:numPr>
          <w:ilvl w:val="0"/>
          <w:numId w:val="18"/>
        </w:numPr>
        <w:spacing w:line="360" w:lineRule="auto"/>
        <w:rPr>
          <w:sz w:val="24"/>
          <w:szCs w:val="24"/>
        </w:rPr>
      </w:pPr>
      <w:r w:rsidRPr="009B3E2B">
        <w:rPr>
          <w:sz w:val="24"/>
          <w:szCs w:val="24"/>
        </w:rPr>
        <w:t>Multiple Linear Regression</w:t>
      </w:r>
    </w:p>
    <w:p w:rsidR="002F7987" w:rsidRPr="009B3E2B" w:rsidRDefault="002F7987" w:rsidP="009B3E2B">
      <w:pPr>
        <w:pStyle w:val="ListParagraph"/>
        <w:numPr>
          <w:ilvl w:val="0"/>
          <w:numId w:val="18"/>
        </w:numPr>
        <w:spacing w:line="360" w:lineRule="auto"/>
        <w:rPr>
          <w:sz w:val="24"/>
          <w:szCs w:val="24"/>
        </w:rPr>
      </w:pPr>
      <w:r w:rsidRPr="009B3E2B">
        <w:rPr>
          <w:sz w:val="24"/>
          <w:szCs w:val="24"/>
        </w:rPr>
        <w:t>Mean Squared error</w:t>
      </w:r>
    </w:p>
    <w:p w:rsidR="002F7987" w:rsidRPr="009B3E2B" w:rsidRDefault="002F7987" w:rsidP="009B3E2B">
      <w:pPr>
        <w:pStyle w:val="ListParagraph"/>
        <w:numPr>
          <w:ilvl w:val="0"/>
          <w:numId w:val="18"/>
        </w:numPr>
        <w:spacing w:line="360" w:lineRule="auto"/>
        <w:rPr>
          <w:sz w:val="24"/>
          <w:szCs w:val="24"/>
        </w:rPr>
      </w:pPr>
      <w:r w:rsidRPr="009B3E2B">
        <w:rPr>
          <w:sz w:val="24"/>
          <w:szCs w:val="24"/>
        </w:rPr>
        <w:t>Ordinary least squares</w:t>
      </w:r>
      <w:r w:rsidRPr="009B3E2B">
        <w:rPr>
          <w:sz w:val="24"/>
          <w:szCs w:val="24"/>
        </w:rPr>
        <w:sym w:font="Symbol" w:char="F0B7"/>
      </w:r>
    </w:p>
    <w:p w:rsidR="002F7987" w:rsidRPr="009B3E2B" w:rsidRDefault="002F7987" w:rsidP="009B3E2B">
      <w:pPr>
        <w:pStyle w:val="ListParagraph"/>
        <w:numPr>
          <w:ilvl w:val="0"/>
          <w:numId w:val="18"/>
        </w:numPr>
        <w:spacing w:line="360" w:lineRule="auto"/>
        <w:rPr>
          <w:sz w:val="24"/>
          <w:szCs w:val="24"/>
        </w:rPr>
      </w:pPr>
      <w:r w:rsidRPr="009B3E2B">
        <w:rPr>
          <w:sz w:val="24"/>
          <w:szCs w:val="24"/>
        </w:rPr>
        <w:t>Splitting the data into training, validation and testing datasets</w:t>
      </w:r>
      <w:r w:rsidRPr="009B3E2B">
        <w:rPr>
          <w:sz w:val="24"/>
          <w:szCs w:val="24"/>
        </w:rPr>
        <w:sym w:font="Symbol" w:char="F0B7"/>
      </w:r>
    </w:p>
    <w:p w:rsidR="002F7987" w:rsidRPr="009B3E2B" w:rsidRDefault="002F7987" w:rsidP="009B3E2B">
      <w:pPr>
        <w:pStyle w:val="ListParagraph"/>
        <w:numPr>
          <w:ilvl w:val="0"/>
          <w:numId w:val="18"/>
        </w:numPr>
        <w:spacing w:line="360" w:lineRule="auto"/>
        <w:rPr>
          <w:sz w:val="24"/>
          <w:szCs w:val="24"/>
        </w:rPr>
      </w:pPr>
      <w:r w:rsidRPr="009B3E2B">
        <w:rPr>
          <w:sz w:val="24"/>
          <w:szCs w:val="24"/>
        </w:rPr>
        <w:t xml:space="preserve">Understanding </w:t>
      </w:r>
      <w:proofErr w:type="spellStart"/>
      <w:r w:rsidRPr="009B3E2B">
        <w:rPr>
          <w:sz w:val="24"/>
          <w:szCs w:val="24"/>
        </w:rPr>
        <w:t>Overfitting</w:t>
      </w:r>
      <w:proofErr w:type="spellEnd"/>
      <w:r w:rsidRPr="009B3E2B">
        <w:rPr>
          <w:sz w:val="24"/>
          <w:szCs w:val="24"/>
        </w:rPr>
        <w:t xml:space="preserve"> (Variance) </w:t>
      </w:r>
      <w:proofErr w:type="spellStart"/>
      <w:r w:rsidRPr="009B3E2B">
        <w:rPr>
          <w:sz w:val="24"/>
          <w:szCs w:val="24"/>
        </w:rPr>
        <w:t>vs</w:t>
      </w:r>
      <w:proofErr w:type="spellEnd"/>
      <w:r w:rsidRPr="009B3E2B">
        <w:rPr>
          <w:sz w:val="24"/>
          <w:szCs w:val="24"/>
        </w:rPr>
        <w:t xml:space="preserve"> </w:t>
      </w:r>
      <w:proofErr w:type="spellStart"/>
      <w:r w:rsidRPr="009B3E2B">
        <w:rPr>
          <w:sz w:val="24"/>
          <w:szCs w:val="24"/>
        </w:rPr>
        <w:t>Underfitting</w:t>
      </w:r>
      <w:proofErr w:type="spellEnd"/>
      <w:r w:rsidRPr="009B3E2B">
        <w:rPr>
          <w:sz w:val="24"/>
          <w:szCs w:val="24"/>
        </w:rPr>
        <w:t xml:space="preserve"> (Bias)</w:t>
      </w:r>
      <w:r w:rsidRPr="009B3E2B">
        <w:rPr>
          <w:sz w:val="24"/>
          <w:szCs w:val="24"/>
        </w:rPr>
        <w:sym w:font="Symbol" w:char="F0B7"/>
      </w:r>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Generalization error and Regularization techniques</w:t>
      </w:r>
      <w:r w:rsidRPr="009B3E2B">
        <w:rPr>
          <w:sz w:val="24"/>
          <w:szCs w:val="24"/>
        </w:rPr>
        <w:sym w:font="Symbol" w:char="F0B7"/>
      </w:r>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 xml:space="preserve">Machine learning Classifiers and </w:t>
      </w:r>
      <w:proofErr w:type="spellStart"/>
      <w:r w:rsidRPr="009B3E2B">
        <w:rPr>
          <w:sz w:val="24"/>
          <w:szCs w:val="24"/>
        </w:rPr>
        <w:t>regressors</w:t>
      </w:r>
      <w:proofErr w:type="spellEnd"/>
    </w:p>
    <w:p w:rsidR="002F7987" w:rsidRPr="009B3E2B" w:rsidRDefault="002F7987" w:rsidP="009B3E2B">
      <w:pPr>
        <w:pStyle w:val="ListParagraph"/>
        <w:numPr>
          <w:ilvl w:val="0"/>
          <w:numId w:val="18"/>
        </w:numPr>
        <w:spacing w:line="360" w:lineRule="auto"/>
        <w:rPr>
          <w:sz w:val="24"/>
          <w:szCs w:val="24"/>
        </w:rPr>
      </w:pPr>
      <w:r w:rsidRPr="009B3E2B">
        <w:rPr>
          <w:sz w:val="24"/>
          <w:szCs w:val="24"/>
        </w:rPr>
        <w:t>Logistic Regression</w:t>
      </w:r>
      <w:r w:rsidRPr="009B3E2B">
        <w:rPr>
          <w:sz w:val="24"/>
          <w:szCs w:val="24"/>
        </w:rPr>
        <w:sym w:font="Symbol" w:char="F0B7"/>
      </w:r>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Multiple Logistic Regression</w:t>
      </w:r>
      <w:r w:rsidRPr="009B3E2B">
        <w:rPr>
          <w:sz w:val="24"/>
          <w:szCs w:val="24"/>
        </w:rPr>
        <w:sym w:font="Symbol" w:char="F0B7"/>
      </w:r>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Confusion matrix</w:t>
      </w:r>
      <w:r w:rsidRPr="009B3E2B">
        <w:rPr>
          <w:sz w:val="24"/>
          <w:szCs w:val="24"/>
        </w:rPr>
        <w:sym w:font="Symbol" w:char="F0B7"/>
      </w:r>
    </w:p>
    <w:p w:rsidR="002F7987" w:rsidRPr="009B3E2B" w:rsidRDefault="002F7987" w:rsidP="009B3E2B">
      <w:pPr>
        <w:pStyle w:val="ListParagraph"/>
        <w:numPr>
          <w:ilvl w:val="0"/>
          <w:numId w:val="18"/>
        </w:numPr>
        <w:spacing w:line="360" w:lineRule="auto"/>
        <w:rPr>
          <w:sz w:val="24"/>
          <w:szCs w:val="24"/>
        </w:rPr>
      </w:pPr>
      <w:r w:rsidRPr="009B3E2B">
        <w:rPr>
          <w:sz w:val="24"/>
          <w:szCs w:val="24"/>
        </w:rPr>
        <w:lastRenderedPageBreak/>
        <w:t>False Positive, False Negative</w:t>
      </w:r>
      <w:r w:rsidRPr="009B3E2B">
        <w:rPr>
          <w:sz w:val="24"/>
          <w:szCs w:val="24"/>
        </w:rPr>
        <w:sym w:font="Symbol" w:char="F0B7"/>
      </w:r>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True Positive, True Negative</w:t>
      </w:r>
      <w:r w:rsidRPr="009B3E2B">
        <w:rPr>
          <w:sz w:val="24"/>
          <w:szCs w:val="24"/>
        </w:rPr>
        <w:sym w:font="Symbol" w:char="F0B7"/>
      </w:r>
      <w:r w:rsidRPr="009B3E2B">
        <w:rPr>
          <w:sz w:val="24"/>
          <w:szCs w:val="24"/>
        </w:rPr>
        <w:t xml:space="preserv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Naïve Bayes Algorithm</w:t>
      </w:r>
    </w:p>
    <w:p w:rsidR="002F7987" w:rsidRPr="009B3E2B" w:rsidRDefault="002F7987" w:rsidP="009B3E2B">
      <w:pPr>
        <w:pStyle w:val="ListParagraph"/>
        <w:numPr>
          <w:ilvl w:val="0"/>
          <w:numId w:val="18"/>
        </w:numPr>
        <w:spacing w:line="360" w:lineRule="auto"/>
        <w:rPr>
          <w:sz w:val="24"/>
          <w:szCs w:val="24"/>
        </w:rPr>
      </w:pPr>
      <w:r w:rsidRPr="009B3E2B">
        <w:rPr>
          <w:sz w:val="24"/>
          <w:szCs w:val="24"/>
        </w:rPr>
        <w:t>Bayes Theorem</w:t>
      </w:r>
    </w:p>
    <w:p w:rsidR="002F7987" w:rsidRPr="009B3E2B" w:rsidRDefault="002F7987" w:rsidP="009B3E2B">
      <w:pPr>
        <w:pStyle w:val="ListParagraph"/>
        <w:numPr>
          <w:ilvl w:val="0"/>
          <w:numId w:val="18"/>
        </w:numPr>
        <w:spacing w:line="360" w:lineRule="auto"/>
        <w:rPr>
          <w:sz w:val="24"/>
          <w:szCs w:val="24"/>
        </w:rPr>
      </w:pPr>
      <w:r w:rsidRPr="009B3E2B">
        <w:rPr>
          <w:sz w:val="24"/>
          <w:szCs w:val="24"/>
        </w:rPr>
        <w:t xml:space="preserve">Decision Tree </w:t>
      </w:r>
    </w:p>
    <w:p w:rsidR="002F7987" w:rsidRPr="009B3E2B" w:rsidRDefault="002F7987" w:rsidP="009B3E2B">
      <w:pPr>
        <w:pStyle w:val="ListParagraph"/>
        <w:numPr>
          <w:ilvl w:val="0"/>
          <w:numId w:val="18"/>
        </w:numPr>
        <w:spacing w:line="360" w:lineRule="auto"/>
        <w:rPr>
          <w:sz w:val="24"/>
          <w:szCs w:val="24"/>
        </w:rPr>
      </w:pPr>
      <w:r w:rsidRPr="009B3E2B">
        <w:rPr>
          <w:sz w:val="24"/>
          <w:szCs w:val="24"/>
        </w:rPr>
        <w:t>Random Forest</w:t>
      </w:r>
    </w:p>
    <w:p w:rsidR="002F7987" w:rsidRPr="009B3E2B" w:rsidRDefault="002F7987" w:rsidP="009B3E2B">
      <w:pPr>
        <w:pStyle w:val="ListParagraph"/>
        <w:numPr>
          <w:ilvl w:val="0"/>
          <w:numId w:val="18"/>
        </w:numPr>
        <w:spacing w:line="360" w:lineRule="auto"/>
        <w:rPr>
          <w:sz w:val="24"/>
          <w:szCs w:val="24"/>
        </w:rPr>
      </w:pPr>
      <w:r w:rsidRPr="009B3E2B">
        <w:rPr>
          <w:sz w:val="24"/>
          <w:szCs w:val="24"/>
        </w:rPr>
        <w:t>K-Nearest neighbor</w:t>
      </w:r>
    </w:p>
    <w:p w:rsidR="002F7987" w:rsidRPr="009B3E2B" w:rsidRDefault="002F7987" w:rsidP="009B3E2B">
      <w:pPr>
        <w:pStyle w:val="ListParagraph"/>
        <w:numPr>
          <w:ilvl w:val="0"/>
          <w:numId w:val="18"/>
        </w:numPr>
        <w:spacing w:line="360" w:lineRule="auto"/>
        <w:rPr>
          <w:sz w:val="24"/>
          <w:szCs w:val="24"/>
        </w:rPr>
      </w:pPr>
      <w:r w:rsidRPr="009B3E2B">
        <w:rPr>
          <w:sz w:val="24"/>
          <w:szCs w:val="24"/>
        </w:rPr>
        <w:t>Support Vector Machine</w:t>
      </w:r>
    </w:p>
    <w:p w:rsidR="002F7987" w:rsidRPr="009B3E2B" w:rsidRDefault="002F7987" w:rsidP="009B3E2B">
      <w:pPr>
        <w:pStyle w:val="ListParagraph"/>
        <w:numPr>
          <w:ilvl w:val="0"/>
          <w:numId w:val="18"/>
        </w:numPr>
        <w:spacing w:line="360" w:lineRule="auto"/>
        <w:rPr>
          <w:sz w:val="24"/>
          <w:szCs w:val="24"/>
        </w:rPr>
      </w:pPr>
      <w:r w:rsidRPr="009B3E2B">
        <w:rPr>
          <w:sz w:val="24"/>
          <w:szCs w:val="24"/>
        </w:rPr>
        <w:t>Unsupervised Learning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K-Means Clustering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Reinforcement Learning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 xml:space="preserve">Supervised </w:t>
      </w:r>
      <w:proofErr w:type="spellStart"/>
      <w:r w:rsidRPr="009B3E2B">
        <w:rPr>
          <w:sz w:val="24"/>
          <w:szCs w:val="24"/>
        </w:rPr>
        <w:t>vs</w:t>
      </w:r>
      <w:proofErr w:type="spellEnd"/>
      <w:r w:rsidRPr="009B3E2B">
        <w:rPr>
          <w:sz w:val="24"/>
          <w:szCs w:val="24"/>
        </w:rPr>
        <w:t xml:space="preserve"> Unsupervised learning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Real time example dataset prediction</w:t>
      </w:r>
    </w:p>
    <w:p w:rsidR="002F7987" w:rsidRPr="009B3E2B" w:rsidRDefault="002F7987" w:rsidP="009B3E2B">
      <w:pPr>
        <w:pStyle w:val="ListParagraph"/>
        <w:numPr>
          <w:ilvl w:val="0"/>
          <w:numId w:val="18"/>
        </w:numPr>
        <w:spacing w:line="360" w:lineRule="auto"/>
        <w:rPr>
          <w:sz w:val="24"/>
          <w:szCs w:val="24"/>
        </w:rPr>
      </w:pPr>
      <w:r w:rsidRPr="009B3E2B">
        <w:rPr>
          <w:sz w:val="24"/>
          <w:szCs w:val="24"/>
        </w:rPr>
        <w:t>Weather Forecasting</w:t>
      </w:r>
    </w:p>
    <w:p w:rsidR="002F7987" w:rsidRPr="009B3E2B" w:rsidRDefault="002F7987" w:rsidP="009B3E2B">
      <w:pPr>
        <w:pStyle w:val="ListParagraph"/>
        <w:numPr>
          <w:ilvl w:val="0"/>
          <w:numId w:val="18"/>
        </w:numPr>
        <w:spacing w:line="360" w:lineRule="auto"/>
        <w:rPr>
          <w:sz w:val="24"/>
          <w:szCs w:val="24"/>
        </w:rPr>
      </w:pPr>
      <w:r w:rsidRPr="009B3E2B">
        <w:rPr>
          <w:sz w:val="24"/>
          <w:szCs w:val="24"/>
        </w:rPr>
        <w:t>Disease prediction</w:t>
      </w:r>
    </w:p>
    <w:p w:rsidR="002F7987" w:rsidRPr="009B3E2B" w:rsidRDefault="002F7987" w:rsidP="009B3E2B">
      <w:pPr>
        <w:pStyle w:val="ListParagraph"/>
        <w:numPr>
          <w:ilvl w:val="0"/>
          <w:numId w:val="18"/>
        </w:numPr>
        <w:spacing w:line="360" w:lineRule="auto"/>
        <w:rPr>
          <w:sz w:val="24"/>
          <w:szCs w:val="24"/>
        </w:rPr>
      </w:pPr>
      <w:r w:rsidRPr="009B3E2B">
        <w:rPr>
          <w:sz w:val="24"/>
          <w:szCs w:val="24"/>
        </w:rPr>
        <w:t>Credit card fraud analysis</w:t>
      </w:r>
    </w:p>
    <w:p w:rsidR="002F7987" w:rsidRPr="009B3E2B" w:rsidRDefault="002F7987" w:rsidP="009B3E2B">
      <w:pPr>
        <w:pStyle w:val="ListParagraph"/>
        <w:numPr>
          <w:ilvl w:val="0"/>
          <w:numId w:val="18"/>
        </w:numPr>
        <w:spacing w:line="360" w:lineRule="auto"/>
        <w:rPr>
          <w:sz w:val="24"/>
          <w:szCs w:val="24"/>
        </w:rPr>
      </w:pPr>
      <w:r w:rsidRPr="009B3E2B">
        <w:rPr>
          <w:sz w:val="24"/>
          <w:szCs w:val="24"/>
        </w:rPr>
        <w:t>Stock market prediction</w:t>
      </w:r>
    </w:p>
    <w:p w:rsidR="0026598E" w:rsidRPr="009B3E2B" w:rsidRDefault="0026598E" w:rsidP="009B3E2B">
      <w:pPr>
        <w:pStyle w:val="ListParagraph"/>
        <w:spacing w:line="360" w:lineRule="auto"/>
        <w:ind w:left="720" w:firstLine="0"/>
        <w:rPr>
          <w:sz w:val="24"/>
          <w:szCs w:val="24"/>
        </w:rPr>
      </w:pPr>
    </w:p>
    <w:p w:rsidR="0026598E" w:rsidRPr="009B3E2B" w:rsidRDefault="0026598E" w:rsidP="009B3E2B">
      <w:pPr>
        <w:pStyle w:val="ListParagraph"/>
        <w:spacing w:line="360" w:lineRule="auto"/>
        <w:ind w:left="720" w:firstLine="0"/>
        <w:rPr>
          <w:sz w:val="24"/>
          <w:szCs w:val="24"/>
        </w:rPr>
      </w:pPr>
    </w:p>
    <w:p w:rsidR="0026598E" w:rsidRPr="009B3E2B" w:rsidRDefault="0026598E" w:rsidP="009B3E2B">
      <w:pPr>
        <w:spacing w:line="360" w:lineRule="auto"/>
        <w:rPr>
          <w:sz w:val="24"/>
          <w:szCs w:val="24"/>
        </w:rPr>
      </w:pPr>
    </w:p>
    <w:p w:rsidR="002F7987" w:rsidRPr="009B3E2B" w:rsidRDefault="004805B2" w:rsidP="009B3E2B">
      <w:pPr>
        <w:spacing w:line="360" w:lineRule="auto"/>
        <w:rPr>
          <w:sz w:val="24"/>
          <w:szCs w:val="24"/>
        </w:rPr>
      </w:pPr>
      <w:r w:rsidRPr="009B3E2B">
        <w:rPr>
          <w:noProof/>
          <w:sz w:val="24"/>
          <w:szCs w:val="24"/>
          <w:lang w:val="en-IN" w:eastAsia="en-IN" w:bidi="ta-IN"/>
        </w:rPr>
        <w:lastRenderedPageBreak/>
        <w:drawing>
          <wp:inline distT="0" distB="0" distL="0" distR="0">
            <wp:extent cx="5822950" cy="2409825"/>
            <wp:effectExtent l="1905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822950" cy="2409825"/>
                    </a:xfrm>
                    <a:prstGeom prst="rect">
                      <a:avLst/>
                    </a:prstGeom>
                    <a:noFill/>
                    <a:ln w="9525">
                      <a:noFill/>
                      <a:miter lim="800000"/>
                      <a:headEnd/>
                      <a:tailEnd/>
                    </a:ln>
                  </pic:spPr>
                </pic:pic>
              </a:graphicData>
            </a:graphic>
          </wp:inline>
        </w:drawing>
      </w:r>
    </w:p>
    <w:p w:rsidR="004805B2" w:rsidRPr="009B3E2B" w:rsidRDefault="004805B2" w:rsidP="009B3E2B">
      <w:pPr>
        <w:spacing w:line="360" w:lineRule="auto"/>
        <w:rPr>
          <w:sz w:val="24"/>
          <w:szCs w:val="24"/>
        </w:rPr>
      </w:pPr>
    </w:p>
    <w:p w:rsidR="004805B2" w:rsidRPr="009B3E2B" w:rsidRDefault="004805B2" w:rsidP="009B3E2B">
      <w:pPr>
        <w:spacing w:line="360" w:lineRule="auto"/>
        <w:rPr>
          <w:b/>
          <w:sz w:val="24"/>
          <w:szCs w:val="24"/>
        </w:rPr>
      </w:pPr>
      <w:r w:rsidRPr="009B3E2B">
        <w:rPr>
          <w:b/>
          <w:sz w:val="24"/>
          <w:szCs w:val="24"/>
        </w:rPr>
        <w:t>NATURAL LANGUAGE PROCESSING</w:t>
      </w:r>
    </w:p>
    <w:p w:rsidR="004805B2" w:rsidRPr="009B3E2B" w:rsidRDefault="004805B2" w:rsidP="009B3E2B">
      <w:pPr>
        <w:pStyle w:val="ListParagraph"/>
        <w:numPr>
          <w:ilvl w:val="0"/>
          <w:numId w:val="18"/>
        </w:numPr>
        <w:spacing w:line="360" w:lineRule="auto"/>
        <w:rPr>
          <w:sz w:val="24"/>
          <w:szCs w:val="24"/>
        </w:rPr>
      </w:pPr>
      <w:r w:rsidRPr="009B3E2B">
        <w:rPr>
          <w:sz w:val="24"/>
          <w:szCs w:val="24"/>
        </w:rPr>
        <w:t>Python Text Basics  Introduction to Python Text Basics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Working with Text Files with Python</w:t>
      </w:r>
    </w:p>
    <w:p w:rsidR="004805B2" w:rsidRPr="009B3E2B" w:rsidRDefault="004805B2" w:rsidP="009B3E2B">
      <w:pPr>
        <w:pStyle w:val="ListParagraph"/>
        <w:numPr>
          <w:ilvl w:val="0"/>
          <w:numId w:val="18"/>
        </w:numPr>
        <w:spacing w:line="360" w:lineRule="auto"/>
        <w:rPr>
          <w:sz w:val="24"/>
          <w:szCs w:val="24"/>
        </w:rPr>
      </w:pPr>
      <w:r w:rsidRPr="009B3E2B">
        <w:rPr>
          <w:sz w:val="24"/>
          <w:szCs w:val="24"/>
        </w:rPr>
        <w:t>Working with PDFs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Regular Expressions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 xml:space="preserve">Natural Language Processing Basics </w:t>
      </w:r>
    </w:p>
    <w:p w:rsidR="004805B2" w:rsidRPr="009B3E2B" w:rsidRDefault="004805B2" w:rsidP="009B3E2B">
      <w:pPr>
        <w:pStyle w:val="ListParagraph"/>
        <w:numPr>
          <w:ilvl w:val="0"/>
          <w:numId w:val="18"/>
        </w:numPr>
        <w:spacing w:line="360" w:lineRule="auto"/>
        <w:rPr>
          <w:sz w:val="24"/>
          <w:szCs w:val="24"/>
        </w:rPr>
      </w:pPr>
      <w:r w:rsidRPr="009B3E2B">
        <w:rPr>
          <w:sz w:val="24"/>
          <w:szCs w:val="24"/>
        </w:rPr>
        <w:t>Introduction to Natural Language Processing</w:t>
      </w:r>
    </w:p>
    <w:p w:rsidR="004805B2" w:rsidRPr="009B3E2B" w:rsidRDefault="004805B2" w:rsidP="009B3E2B">
      <w:pPr>
        <w:pStyle w:val="ListParagraph"/>
        <w:numPr>
          <w:ilvl w:val="0"/>
          <w:numId w:val="18"/>
        </w:numPr>
        <w:spacing w:line="360" w:lineRule="auto"/>
        <w:rPr>
          <w:sz w:val="24"/>
          <w:szCs w:val="24"/>
        </w:rPr>
      </w:pPr>
      <w:proofErr w:type="spellStart"/>
      <w:r w:rsidRPr="009B3E2B">
        <w:rPr>
          <w:sz w:val="24"/>
          <w:szCs w:val="24"/>
        </w:rPr>
        <w:t>Nltk</w:t>
      </w:r>
      <w:proofErr w:type="spellEnd"/>
      <w:r w:rsidRPr="009B3E2B">
        <w:rPr>
          <w:sz w:val="24"/>
          <w:szCs w:val="24"/>
        </w:rPr>
        <w:t xml:space="preserve"> Setup and Overview</w:t>
      </w:r>
      <w:r w:rsidRPr="009B3E2B">
        <w:rPr>
          <w:sz w:val="24"/>
          <w:szCs w:val="24"/>
        </w:rPr>
        <w:sym w:font="Symbol" w:char="F0D8"/>
      </w:r>
      <w:r w:rsidRPr="009B3E2B">
        <w:rPr>
          <w:sz w:val="24"/>
          <w:szCs w:val="24"/>
        </w:rPr>
        <w:t xml:space="preserve"> </w:t>
      </w:r>
    </w:p>
    <w:p w:rsidR="004805B2" w:rsidRPr="009B3E2B" w:rsidRDefault="004805B2" w:rsidP="009B3E2B">
      <w:pPr>
        <w:pStyle w:val="ListParagraph"/>
        <w:numPr>
          <w:ilvl w:val="0"/>
          <w:numId w:val="18"/>
        </w:numPr>
        <w:spacing w:line="360" w:lineRule="auto"/>
        <w:rPr>
          <w:sz w:val="24"/>
          <w:szCs w:val="24"/>
        </w:rPr>
      </w:pPr>
      <w:r w:rsidRPr="009B3E2B">
        <w:rPr>
          <w:sz w:val="24"/>
          <w:szCs w:val="24"/>
        </w:rPr>
        <w:t>What is Natural Language Processing?</w:t>
      </w:r>
    </w:p>
    <w:p w:rsidR="004805B2" w:rsidRPr="009B3E2B" w:rsidRDefault="004805B2" w:rsidP="009B3E2B">
      <w:pPr>
        <w:pStyle w:val="ListParagraph"/>
        <w:numPr>
          <w:ilvl w:val="0"/>
          <w:numId w:val="18"/>
        </w:numPr>
        <w:spacing w:line="360" w:lineRule="auto"/>
        <w:rPr>
          <w:sz w:val="24"/>
          <w:szCs w:val="24"/>
        </w:rPr>
      </w:pPr>
      <w:r w:rsidRPr="009B3E2B">
        <w:rPr>
          <w:sz w:val="24"/>
          <w:szCs w:val="24"/>
        </w:rPr>
        <w:t>Tokenization</w:t>
      </w:r>
    </w:p>
    <w:p w:rsidR="004805B2" w:rsidRPr="009B3E2B" w:rsidRDefault="004805B2" w:rsidP="009B3E2B">
      <w:pPr>
        <w:pStyle w:val="ListParagraph"/>
        <w:numPr>
          <w:ilvl w:val="0"/>
          <w:numId w:val="18"/>
        </w:numPr>
        <w:spacing w:line="360" w:lineRule="auto"/>
        <w:rPr>
          <w:sz w:val="24"/>
          <w:szCs w:val="24"/>
        </w:rPr>
      </w:pPr>
      <w:r w:rsidRPr="009B3E2B">
        <w:rPr>
          <w:sz w:val="24"/>
          <w:szCs w:val="24"/>
        </w:rPr>
        <w:t>Stemming</w:t>
      </w:r>
    </w:p>
    <w:p w:rsidR="004805B2" w:rsidRPr="009B3E2B" w:rsidRDefault="004805B2" w:rsidP="009B3E2B">
      <w:pPr>
        <w:pStyle w:val="ListParagraph"/>
        <w:numPr>
          <w:ilvl w:val="0"/>
          <w:numId w:val="18"/>
        </w:numPr>
        <w:spacing w:line="360" w:lineRule="auto"/>
        <w:rPr>
          <w:sz w:val="24"/>
          <w:szCs w:val="24"/>
        </w:rPr>
      </w:pPr>
      <w:r w:rsidRPr="009B3E2B">
        <w:rPr>
          <w:sz w:val="24"/>
          <w:szCs w:val="24"/>
        </w:rPr>
        <w:t>Lemmatization</w:t>
      </w:r>
    </w:p>
    <w:p w:rsidR="004805B2" w:rsidRPr="009B3E2B" w:rsidRDefault="004805B2" w:rsidP="009B3E2B">
      <w:pPr>
        <w:pStyle w:val="ListParagraph"/>
        <w:numPr>
          <w:ilvl w:val="0"/>
          <w:numId w:val="18"/>
        </w:numPr>
        <w:spacing w:line="360" w:lineRule="auto"/>
        <w:rPr>
          <w:sz w:val="24"/>
          <w:szCs w:val="24"/>
        </w:rPr>
      </w:pPr>
      <w:r w:rsidRPr="009B3E2B">
        <w:rPr>
          <w:sz w:val="24"/>
          <w:szCs w:val="24"/>
        </w:rPr>
        <w:t>Phrase Matching and Vocabulary</w:t>
      </w:r>
    </w:p>
    <w:p w:rsidR="004805B2" w:rsidRPr="009B3E2B" w:rsidRDefault="004805B2" w:rsidP="009B3E2B">
      <w:pPr>
        <w:pStyle w:val="ListParagraph"/>
        <w:numPr>
          <w:ilvl w:val="0"/>
          <w:numId w:val="18"/>
        </w:numPr>
        <w:spacing w:line="360" w:lineRule="auto"/>
        <w:rPr>
          <w:sz w:val="24"/>
          <w:szCs w:val="24"/>
        </w:rPr>
      </w:pPr>
      <w:r w:rsidRPr="009B3E2B">
        <w:rPr>
          <w:sz w:val="24"/>
          <w:szCs w:val="24"/>
        </w:rPr>
        <w:t>Stop Words</w:t>
      </w:r>
      <w:r w:rsidRPr="009B3E2B">
        <w:rPr>
          <w:sz w:val="24"/>
          <w:szCs w:val="24"/>
        </w:rPr>
        <w:sym w:font="Symbol" w:char="F0D8"/>
      </w:r>
    </w:p>
    <w:p w:rsidR="004805B2" w:rsidRPr="009B3E2B" w:rsidRDefault="004805B2" w:rsidP="009B3E2B">
      <w:pPr>
        <w:pStyle w:val="ListParagraph"/>
        <w:numPr>
          <w:ilvl w:val="0"/>
          <w:numId w:val="18"/>
        </w:numPr>
        <w:spacing w:line="360" w:lineRule="auto"/>
        <w:rPr>
          <w:sz w:val="24"/>
          <w:szCs w:val="24"/>
        </w:rPr>
      </w:pPr>
      <w:proofErr w:type="spellStart"/>
      <w:r w:rsidRPr="009B3E2B">
        <w:rPr>
          <w:sz w:val="24"/>
          <w:szCs w:val="24"/>
        </w:rPr>
        <w:t>Tfid</w:t>
      </w:r>
      <w:proofErr w:type="spellEnd"/>
      <w:r w:rsidRPr="009B3E2B">
        <w:rPr>
          <w:sz w:val="24"/>
          <w:szCs w:val="24"/>
        </w:rPr>
        <w:t xml:space="preserve"> Transformer and </w:t>
      </w:r>
      <w:proofErr w:type="spellStart"/>
      <w:r w:rsidRPr="009B3E2B">
        <w:rPr>
          <w:sz w:val="24"/>
          <w:szCs w:val="24"/>
        </w:rPr>
        <w:t>Vectorizer</w:t>
      </w:r>
      <w:proofErr w:type="spellEnd"/>
    </w:p>
    <w:p w:rsidR="004805B2" w:rsidRPr="009B3E2B" w:rsidRDefault="004805B2" w:rsidP="009B3E2B">
      <w:pPr>
        <w:pStyle w:val="ListParagraph"/>
        <w:numPr>
          <w:ilvl w:val="0"/>
          <w:numId w:val="18"/>
        </w:numPr>
        <w:spacing w:line="360" w:lineRule="auto"/>
        <w:rPr>
          <w:sz w:val="24"/>
          <w:szCs w:val="24"/>
        </w:rPr>
      </w:pPr>
      <w:r w:rsidRPr="009B3E2B">
        <w:rPr>
          <w:sz w:val="24"/>
          <w:szCs w:val="24"/>
        </w:rPr>
        <w:t>Text Classification  Introduction to Text Classification</w:t>
      </w:r>
      <w:r w:rsidRPr="009B3E2B">
        <w:rPr>
          <w:sz w:val="24"/>
          <w:szCs w:val="24"/>
        </w:rPr>
        <w:sym w:font="Symbol" w:char="F0D8"/>
      </w:r>
      <w:r w:rsidRPr="009B3E2B">
        <w:rPr>
          <w:sz w:val="24"/>
          <w:szCs w:val="24"/>
        </w:rPr>
        <w:t xml:space="preserve">  Machine Learning Overview</w:t>
      </w:r>
      <w:r w:rsidRPr="009B3E2B">
        <w:rPr>
          <w:sz w:val="24"/>
          <w:szCs w:val="24"/>
        </w:rPr>
        <w:sym w:font="Symbol" w:char="F0D8"/>
      </w:r>
      <w:r w:rsidRPr="009B3E2B">
        <w:rPr>
          <w:sz w:val="24"/>
          <w:szCs w:val="24"/>
        </w:rPr>
        <w:t xml:space="preserve">  Classification Metrics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 xml:space="preserve">Confusion Matrix-How to Use </w:t>
      </w:r>
      <w:proofErr w:type="spellStart"/>
      <w:r w:rsidRPr="009B3E2B">
        <w:rPr>
          <w:sz w:val="24"/>
          <w:szCs w:val="24"/>
        </w:rPr>
        <w:t>SciKit</w:t>
      </w:r>
      <w:proofErr w:type="spellEnd"/>
      <w:r w:rsidRPr="009B3E2B">
        <w:rPr>
          <w:sz w:val="24"/>
          <w:szCs w:val="24"/>
        </w:rPr>
        <w:t>-Learn</w:t>
      </w:r>
    </w:p>
    <w:p w:rsidR="004805B2" w:rsidRPr="009B3E2B" w:rsidRDefault="004805B2" w:rsidP="009B3E2B">
      <w:pPr>
        <w:pStyle w:val="ListParagraph"/>
        <w:numPr>
          <w:ilvl w:val="0"/>
          <w:numId w:val="18"/>
        </w:numPr>
        <w:spacing w:line="360" w:lineRule="auto"/>
        <w:rPr>
          <w:sz w:val="24"/>
          <w:szCs w:val="24"/>
        </w:rPr>
      </w:pPr>
      <w:r w:rsidRPr="009B3E2B">
        <w:rPr>
          <w:sz w:val="24"/>
          <w:szCs w:val="24"/>
        </w:rPr>
        <w:lastRenderedPageBreak/>
        <w:t xml:space="preserve">Text Feature Extraction Overview  Sentiment Analysis </w:t>
      </w:r>
    </w:p>
    <w:p w:rsidR="004805B2" w:rsidRPr="009B3E2B" w:rsidRDefault="004805B2" w:rsidP="009B3E2B">
      <w:pPr>
        <w:pStyle w:val="ListParagraph"/>
        <w:numPr>
          <w:ilvl w:val="0"/>
          <w:numId w:val="18"/>
        </w:numPr>
        <w:spacing w:line="360" w:lineRule="auto"/>
        <w:rPr>
          <w:sz w:val="24"/>
          <w:szCs w:val="24"/>
        </w:rPr>
      </w:pPr>
      <w:r w:rsidRPr="009B3E2B">
        <w:rPr>
          <w:sz w:val="24"/>
          <w:szCs w:val="24"/>
        </w:rPr>
        <w:t>Sentiment Analysis Overview</w:t>
      </w:r>
      <w:r w:rsidRPr="009B3E2B">
        <w:rPr>
          <w:sz w:val="24"/>
          <w:szCs w:val="24"/>
        </w:rPr>
        <w:sym w:font="Symbol" w:char="F0D8"/>
      </w:r>
      <w:r w:rsidRPr="009B3E2B">
        <w:rPr>
          <w:sz w:val="24"/>
          <w:szCs w:val="24"/>
        </w:rPr>
        <w:t xml:space="preserve">  Sentiment Analysis with NLTK</w:t>
      </w:r>
    </w:p>
    <w:p w:rsidR="0026598E" w:rsidRPr="009B3E2B" w:rsidRDefault="0026598E" w:rsidP="009B3E2B">
      <w:pPr>
        <w:pStyle w:val="ListParagraph"/>
        <w:spacing w:line="360" w:lineRule="auto"/>
        <w:ind w:left="720" w:firstLine="0"/>
        <w:rPr>
          <w:sz w:val="24"/>
          <w:szCs w:val="24"/>
        </w:rPr>
      </w:pPr>
    </w:p>
    <w:p w:rsidR="0026598E" w:rsidRPr="009B3E2B" w:rsidRDefault="004805B2" w:rsidP="009B3E2B">
      <w:pPr>
        <w:spacing w:line="360" w:lineRule="auto"/>
        <w:rPr>
          <w:sz w:val="24"/>
          <w:szCs w:val="24"/>
        </w:rPr>
      </w:pPr>
      <w:r w:rsidRPr="009B3E2B">
        <w:rPr>
          <w:noProof/>
          <w:sz w:val="24"/>
          <w:szCs w:val="24"/>
          <w:lang w:val="en-IN" w:eastAsia="en-IN" w:bidi="ta-IN"/>
        </w:rPr>
        <w:drawing>
          <wp:inline distT="0" distB="0" distL="0" distR="0">
            <wp:extent cx="5822950" cy="2244450"/>
            <wp:effectExtent l="19050" t="0" r="6350" b="0"/>
            <wp:docPr id="13"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chine learning.png"/>
                    <pic:cNvPicPr/>
                  </pic:nvPicPr>
                  <pic:blipFill>
                    <a:blip r:embed="rId14">
                      <a:extLst>
                        <a:ext uri="{28A0092B-C50C-407E-A947-70E740481C1C}">
                          <a14:useLocalDpi xmlns:a14="http://schemas.microsoft.com/office/drawing/2010/main" val="0"/>
                        </a:ext>
                      </a:extLst>
                    </a:blip>
                    <a:stretch>
                      <a:fillRect/>
                    </a:stretch>
                  </pic:blipFill>
                  <pic:spPr>
                    <a:xfrm>
                      <a:off x="0" y="0"/>
                      <a:ext cx="5822950" cy="2244450"/>
                    </a:xfrm>
                    <a:prstGeom prst="rect">
                      <a:avLst/>
                    </a:prstGeom>
                  </pic:spPr>
                </pic:pic>
              </a:graphicData>
            </a:graphic>
          </wp:inline>
        </w:drawing>
      </w:r>
    </w:p>
    <w:p w:rsidR="0026598E" w:rsidRPr="009B3E2B" w:rsidRDefault="0026598E" w:rsidP="009B3E2B">
      <w:pPr>
        <w:spacing w:line="360" w:lineRule="auto"/>
        <w:ind w:left="360"/>
        <w:rPr>
          <w:sz w:val="24"/>
          <w:szCs w:val="24"/>
        </w:rPr>
      </w:pPr>
    </w:p>
    <w:p w:rsidR="004805B2" w:rsidRPr="009B3E2B" w:rsidRDefault="004805B2" w:rsidP="009B3E2B">
      <w:pPr>
        <w:spacing w:line="360" w:lineRule="auto"/>
        <w:rPr>
          <w:b/>
          <w:sz w:val="24"/>
          <w:szCs w:val="24"/>
        </w:rPr>
      </w:pPr>
      <w:r w:rsidRPr="009B3E2B">
        <w:rPr>
          <w:b/>
          <w:sz w:val="24"/>
          <w:szCs w:val="24"/>
        </w:rPr>
        <w:t>MACHINE LEARNING</w:t>
      </w:r>
    </w:p>
    <w:p w:rsidR="004805B2" w:rsidRPr="009B3E2B" w:rsidRDefault="004805B2" w:rsidP="009B3E2B">
      <w:pPr>
        <w:pStyle w:val="ListParagraph"/>
        <w:numPr>
          <w:ilvl w:val="0"/>
          <w:numId w:val="18"/>
        </w:numPr>
        <w:spacing w:line="360" w:lineRule="auto"/>
        <w:rPr>
          <w:sz w:val="24"/>
          <w:szCs w:val="24"/>
        </w:rPr>
      </w:pPr>
      <w:r w:rsidRPr="009B3E2B">
        <w:rPr>
          <w:sz w:val="24"/>
          <w:szCs w:val="24"/>
        </w:rPr>
        <w:t>Python Introduction  Python Basics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Python Programming Fundamentals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Working with Data in Python</w:t>
      </w:r>
    </w:p>
    <w:p w:rsidR="004805B2" w:rsidRPr="009B3E2B" w:rsidRDefault="004805B2" w:rsidP="009B3E2B">
      <w:pPr>
        <w:pStyle w:val="ListParagraph"/>
        <w:numPr>
          <w:ilvl w:val="0"/>
          <w:numId w:val="18"/>
        </w:numPr>
        <w:spacing w:line="360" w:lineRule="auto"/>
        <w:rPr>
          <w:sz w:val="24"/>
          <w:szCs w:val="24"/>
        </w:rPr>
      </w:pPr>
      <w:r w:rsidRPr="009B3E2B">
        <w:rPr>
          <w:sz w:val="24"/>
          <w:szCs w:val="24"/>
        </w:rPr>
        <w:t xml:space="preserve">Working with </w:t>
      </w:r>
      <w:proofErr w:type="spellStart"/>
      <w:r w:rsidRPr="009B3E2B">
        <w:rPr>
          <w:sz w:val="24"/>
          <w:szCs w:val="24"/>
        </w:rPr>
        <w:t>NumPy</w:t>
      </w:r>
      <w:proofErr w:type="spellEnd"/>
      <w:r w:rsidRPr="009B3E2B">
        <w:rPr>
          <w:sz w:val="24"/>
          <w:szCs w:val="24"/>
        </w:rPr>
        <w:t xml:space="preserve"> arrays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Machine Learning  Data Science Overview</w:t>
      </w:r>
    </w:p>
    <w:p w:rsidR="004805B2" w:rsidRPr="009B3E2B" w:rsidRDefault="004805B2" w:rsidP="009B3E2B">
      <w:pPr>
        <w:pStyle w:val="ListParagraph"/>
        <w:numPr>
          <w:ilvl w:val="0"/>
          <w:numId w:val="18"/>
        </w:numPr>
        <w:spacing w:line="360" w:lineRule="auto"/>
        <w:rPr>
          <w:sz w:val="24"/>
          <w:szCs w:val="24"/>
        </w:rPr>
      </w:pPr>
      <w:r w:rsidRPr="009B3E2B">
        <w:rPr>
          <w:sz w:val="24"/>
          <w:szCs w:val="24"/>
        </w:rPr>
        <w:t>Data Analytics Overview</w:t>
      </w:r>
    </w:p>
    <w:p w:rsidR="004805B2" w:rsidRPr="009B3E2B" w:rsidRDefault="004805B2" w:rsidP="009B3E2B">
      <w:pPr>
        <w:pStyle w:val="ListParagraph"/>
        <w:numPr>
          <w:ilvl w:val="0"/>
          <w:numId w:val="18"/>
        </w:numPr>
        <w:spacing w:line="360" w:lineRule="auto"/>
        <w:rPr>
          <w:sz w:val="24"/>
          <w:szCs w:val="24"/>
        </w:rPr>
      </w:pPr>
      <w:r w:rsidRPr="009B3E2B">
        <w:rPr>
          <w:sz w:val="24"/>
          <w:szCs w:val="24"/>
        </w:rPr>
        <w:t>Statistical Analysis and Business Applications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Python Environment Setup and Essentials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Mathematical Computing with Python (</w:t>
      </w:r>
      <w:proofErr w:type="spellStart"/>
      <w:r w:rsidRPr="009B3E2B">
        <w:rPr>
          <w:sz w:val="24"/>
          <w:szCs w:val="24"/>
        </w:rPr>
        <w:t>NumPy</w:t>
      </w:r>
      <w:proofErr w:type="spellEnd"/>
      <w:r w:rsidRPr="009B3E2B">
        <w:rPr>
          <w:sz w:val="24"/>
          <w:szCs w:val="24"/>
        </w:rPr>
        <w:t>)</w:t>
      </w:r>
    </w:p>
    <w:p w:rsidR="004805B2" w:rsidRPr="009B3E2B" w:rsidRDefault="004805B2" w:rsidP="009B3E2B">
      <w:pPr>
        <w:pStyle w:val="ListParagraph"/>
        <w:numPr>
          <w:ilvl w:val="0"/>
          <w:numId w:val="18"/>
        </w:numPr>
        <w:spacing w:line="360" w:lineRule="auto"/>
        <w:rPr>
          <w:sz w:val="24"/>
          <w:szCs w:val="24"/>
        </w:rPr>
      </w:pPr>
      <w:r w:rsidRPr="009B3E2B">
        <w:rPr>
          <w:sz w:val="24"/>
          <w:szCs w:val="24"/>
        </w:rPr>
        <w:t>Scientific computing with Python (</w:t>
      </w:r>
      <w:proofErr w:type="spellStart"/>
      <w:r w:rsidRPr="009B3E2B">
        <w:rPr>
          <w:sz w:val="24"/>
          <w:szCs w:val="24"/>
        </w:rPr>
        <w:t>Scipy</w:t>
      </w:r>
      <w:proofErr w:type="spellEnd"/>
      <w:r w:rsidRPr="009B3E2B">
        <w:rPr>
          <w:sz w:val="24"/>
          <w:szCs w:val="24"/>
        </w:rPr>
        <w:t>)</w:t>
      </w:r>
    </w:p>
    <w:p w:rsidR="004805B2" w:rsidRPr="009B3E2B" w:rsidRDefault="004805B2" w:rsidP="009B3E2B">
      <w:pPr>
        <w:pStyle w:val="ListParagraph"/>
        <w:numPr>
          <w:ilvl w:val="0"/>
          <w:numId w:val="18"/>
        </w:numPr>
        <w:spacing w:line="360" w:lineRule="auto"/>
        <w:rPr>
          <w:sz w:val="24"/>
          <w:szCs w:val="24"/>
        </w:rPr>
      </w:pPr>
      <w:r w:rsidRPr="009B3E2B">
        <w:rPr>
          <w:sz w:val="24"/>
          <w:szCs w:val="24"/>
        </w:rPr>
        <w:t>Data Manipulation with Pandas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 xml:space="preserve">Machine Learning with </w:t>
      </w:r>
      <w:proofErr w:type="spellStart"/>
      <w:r w:rsidRPr="009B3E2B">
        <w:rPr>
          <w:sz w:val="24"/>
          <w:szCs w:val="24"/>
        </w:rPr>
        <w:t>Scikit</w:t>
      </w:r>
      <w:proofErr w:type="spellEnd"/>
      <w:r w:rsidRPr="009B3E2B">
        <w:rPr>
          <w:sz w:val="24"/>
          <w:szCs w:val="24"/>
        </w:rPr>
        <w:t>–Learn</w:t>
      </w:r>
    </w:p>
    <w:p w:rsidR="004805B2" w:rsidRPr="009B3E2B" w:rsidRDefault="004805B2" w:rsidP="009B3E2B">
      <w:pPr>
        <w:pStyle w:val="ListParagraph"/>
        <w:numPr>
          <w:ilvl w:val="0"/>
          <w:numId w:val="18"/>
        </w:numPr>
        <w:spacing w:line="360" w:lineRule="auto"/>
        <w:rPr>
          <w:sz w:val="24"/>
          <w:szCs w:val="24"/>
        </w:rPr>
      </w:pPr>
      <w:r w:rsidRPr="009B3E2B">
        <w:rPr>
          <w:sz w:val="24"/>
          <w:szCs w:val="24"/>
        </w:rPr>
        <w:t>Introduction to Artificial Intelligence and Machine Learning Data</w:t>
      </w:r>
    </w:p>
    <w:p w:rsidR="004805B2" w:rsidRPr="009B3E2B" w:rsidRDefault="004805B2" w:rsidP="009B3E2B">
      <w:pPr>
        <w:pStyle w:val="ListParagraph"/>
        <w:numPr>
          <w:ilvl w:val="0"/>
          <w:numId w:val="18"/>
        </w:numPr>
        <w:spacing w:line="360" w:lineRule="auto"/>
        <w:rPr>
          <w:sz w:val="24"/>
          <w:szCs w:val="24"/>
        </w:rPr>
      </w:pPr>
      <w:r w:rsidRPr="009B3E2B">
        <w:rPr>
          <w:sz w:val="24"/>
          <w:szCs w:val="24"/>
        </w:rPr>
        <w:t xml:space="preserve">Data Visualization in Python using </w:t>
      </w:r>
      <w:proofErr w:type="spellStart"/>
      <w:r w:rsidRPr="009B3E2B">
        <w:rPr>
          <w:sz w:val="24"/>
          <w:szCs w:val="24"/>
        </w:rPr>
        <w:t>matplotlib</w:t>
      </w:r>
      <w:proofErr w:type="spellEnd"/>
      <w:r w:rsidRPr="009B3E2B">
        <w:rPr>
          <w:sz w:val="24"/>
          <w:szCs w:val="24"/>
        </w:rPr>
        <w:t xml:space="preserve"> </w:t>
      </w:r>
    </w:p>
    <w:p w:rsidR="004805B2" w:rsidRPr="009B3E2B" w:rsidRDefault="004805B2" w:rsidP="009B3E2B">
      <w:pPr>
        <w:pStyle w:val="ListParagraph"/>
        <w:numPr>
          <w:ilvl w:val="0"/>
          <w:numId w:val="18"/>
        </w:numPr>
        <w:spacing w:line="360" w:lineRule="auto"/>
        <w:rPr>
          <w:sz w:val="24"/>
          <w:szCs w:val="24"/>
        </w:rPr>
      </w:pPr>
      <w:r w:rsidRPr="009B3E2B">
        <w:rPr>
          <w:sz w:val="24"/>
          <w:szCs w:val="24"/>
        </w:rPr>
        <w:t>Preprocessing  Supervised Learning</w:t>
      </w:r>
    </w:p>
    <w:p w:rsidR="004805B2" w:rsidRPr="009B3E2B" w:rsidRDefault="004805B2" w:rsidP="009B3E2B">
      <w:pPr>
        <w:pStyle w:val="ListParagraph"/>
        <w:numPr>
          <w:ilvl w:val="0"/>
          <w:numId w:val="18"/>
        </w:numPr>
        <w:spacing w:line="360" w:lineRule="auto"/>
        <w:rPr>
          <w:sz w:val="24"/>
          <w:szCs w:val="24"/>
        </w:rPr>
      </w:pPr>
      <w:r w:rsidRPr="009B3E2B">
        <w:rPr>
          <w:sz w:val="24"/>
          <w:szCs w:val="24"/>
        </w:rPr>
        <w:lastRenderedPageBreak/>
        <w:t>Supervised Learning-Classification</w:t>
      </w:r>
    </w:p>
    <w:p w:rsidR="004805B2" w:rsidRPr="009B3E2B" w:rsidRDefault="004805B2" w:rsidP="009B3E2B">
      <w:pPr>
        <w:pStyle w:val="ListParagraph"/>
        <w:numPr>
          <w:ilvl w:val="0"/>
          <w:numId w:val="18"/>
        </w:numPr>
        <w:spacing w:line="360" w:lineRule="auto"/>
        <w:rPr>
          <w:sz w:val="24"/>
          <w:szCs w:val="24"/>
        </w:rPr>
      </w:pPr>
      <w:r w:rsidRPr="009B3E2B">
        <w:rPr>
          <w:sz w:val="24"/>
          <w:szCs w:val="24"/>
        </w:rPr>
        <w:t>Supervised learning algorithm</w:t>
      </w:r>
    </w:p>
    <w:p w:rsidR="004805B2" w:rsidRPr="009B3E2B" w:rsidRDefault="004805B2" w:rsidP="009B3E2B">
      <w:pPr>
        <w:pStyle w:val="ListParagraph"/>
        <w:numPr>
          <w:ilvl w:val="0"/>
          <w:numId w:val="18"/>
        </w:numPr>
        <w:spacing w:line="360" w:lineRule="auto"/>
        <w:rPr>
          <w:sz w:val="24"/>
          <w:szCs w:val="24"/>
        </w:rPr>
      </w:pPr>
      <w:r w:rsidRPr="009B3E2B">
        <w:rPr>
          <w:sz w:val="24"/>
          <w:szCs w:val="24"/>
        </w:rPr>
        <w:t>Linear Regression</w:t>
      </w:r>
    </w:p>
    <w:p w:rsidR="004805B2" w:rsidRPr="009B3E2B" w:rsidRDefault="004805B2" w:rsidP="009B3E2B">
      <w:pPr>
        <w:pStyle w:val="ListParagraph"/>
        <w:numPr>
          <w:ilvl w:val="0"/>
          <w:numId w:val="18"/>
        </w:numPr>
        <w:spacing w:line="360" w:lineRule="auto"/>
        <w:rPr>
          <w:sz w:val="24"/>
          <w:szCs w:val="24"/>
        </w:rPr>
      </w:pPr>
      <w:r w:rsidRPr="009B3E2B">
        <w:rPr>
          <w:sz w:val="24"/>
          <w:szCs w:val="24"/>
        </w:rPr>
        <w:t>Logistic regression</w:t>
      </w:r>
    </w:p>
    <w:p w:rsidR="004805B2" w:rsidRPr="009B3E2B" w:rsidRDefault="004805B2" w:rsidP="009B3E2B">
      <w:pPr>
        <w:pStyle w:val="ListParagraph"/>
        <w:numPr>
          <w:ilvl w:val="0"/>
          <w:numId w:val="18"/>
        </w:numPr>
        <w:spacing w:line="360" w:lineRule="auto"/>
        <w:rPr>
          <w:sz w:val="24"/>
          <w:szCs w:val="24"/>
        </w:rPr>
      </w:pPr>
      <w:r w:rsidRPr="009B3E2B">
        <w:rPr>
          <w:sz w:val="24"/>
          <w:szCs w:val="24"/>
        </w:rPr>
        <w:t>Naïve Bayes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Support Vector machine</w:t>
      </w:r>
    </w:p>
    <w:p w:rsidR="004805B2" w:rsidRPr="009B3E2B" w:rsidRDefault="004805B2" w:rsidP="009B3E2B">
      <w:pPr>
        <w:pStyle w:val="ListParagraph"/>
        <w:numPr>
          <w:ilvl w:val="0"/>
          <w:numId w:val="18"/>
        </w:numPr>
        <w:spacing w:line="360" w:lineRule="auto"/>
        <w:rPr>
          <w:sz w:val="24"/>
          <w:szCs w:val="24"/>
        </w:rPr>
      </w:pPr>
      <w:r w:rsidRPr="009B3E2B">
        <w:rPr>
          <w:sz w:val="24"/>
          <w:szCs w:val="24"/>
        </w:rPr>
        <w:t>Decision Tree</w:t>
      </w:r>
    </w:p>
    <w:p w:rsidR="004805B2" w:rsidRPr="009B3E2B" w:rsidRDefault="004805B2" w:rsidP="009B3E2B">
      <w:pPr>
        <w:pStyle w:val="ListParagraph"/>
        <w:numPr>
          <w:ilvl w:val="0"/>
          <w:numId w:val="18"/>
        </w:numPr>
        <w:spacing w:line="360" w:lineRule="auto"/>
        <w:rPr>
          <w:sz w:val="24"/>
          <w:szCs w:val="24"/>
        </w:rPr>
      </w:pPr>
      <w:r w:rsidRPr="009B3E2B">
        <w:rPr>
          <w:sz w:val="24"/>
          <w:szCs w:val="24"/>
        </w:rPr>
        <w:t>Random Forest</w:t>
      </w:r>
    </w:p>
    <w:p w:rsidR="004805B2" w:rsidRPr="009B3E2B" w:rsidRDefault="004805B2" w:rsidP="009B3E2B">
      <w:pPr>
        <w:pStyle w:val="ListParagraph"/>
        <w:numPr>
          <w:ilvl w:val="0"/>
          <w:numId w:val="18"/>
        </w:numPr>
        <w:spacing w:line="360" w:lineRule="auto"/>
        <w:rPr>
          <w:sz w:val="24"/>
          <w:szCs w:val="24"/>
        </w:rPr>
      </w:pPr>
      <w:r w:rsidRPr="009B3E2B">
        <w:rPr>
          <w:sz w:val="24"/>
          <w:szCs w:val="24"/>
        </w:rPr>
        <w:t>K-Nearest Neighbor</w:t>
      </w:r>
    </w:p>
    <w:p w:rsidR="004805B2" w:rsidRPr="009B3E2B" w:rsidRDefault="004805B2" w:rsidP="009B3E2B">
      <w:pPr>
        <w:pStyle w:val="ListParagraph"/>
        <w:numPr>
          <w:ilvl w:val="0"/>
          <w:numId w:val="18"/>
        </w:numPr>
        <w:spacing w:line="360" w:lineRule="auto"/>
        <w:rPr>
          <w:sz w:val="24"/>
          <w:szCs w:val="24"/>
        </w:rPr>
      </w:pPr>
      <w:r w:rsidRPr="009B3E2B">
        <w:rPr>
          <w:sz w:val="24"/>
          <w:szCs w:val="24"/>
        </w:rPr>
        <w:t>Unsupervised learning</w:t>
      </w:r>
    </w:p>
    <w:p w:rsidR="004805B2" w:rsidRPr="009B3E2B" w:rsidRDefault="004805B2" w:rsidP="009B3E2B">
      <w:pPr>
        <w:pStyle w:val="ListParagraph"/>
        <w:numPr>
          <w:ilvl w:val="0"/>
          <w:numId w:val="18"/>
        </w:numPr>
        <w:spacing w:line="360" w:lineRule="auto"/>
        <w:rPr>
          <w:sz w:val="24"/>
          <w:szCs w:val="24"/>
        </w:rPr>
      </w:pPr>
      <w:r w:rsidRPr="009B3E2B">
        <w:rPr>
          <w:sz w:val="24"/>
          <w:szCs w:val="24"/>
        </w:rPr>
        <w:t>Reinforcement Learning</w:t>
      </w:r>
    </w:p>
    <w:p w:rsidR="0026598E" w:rsidRPr="009B3E2B" w:rsidRDefault="0026598E" w:rsidP="009B3E2B">
      <w:pPr>
        <w:pStyle w:val="ListParagraph"/>
        <w:spacing w:line="360" w:lineRule="auto"/>
        <w:ind w:left="720" w:firstLine="0"/>
        <w:rPr>
          <w:sz w:val="24"/>
          <w:szCs w:val="24"/>
        </w:rPr>
      </w:pPr>
    </w:p>
    <w:p w:rsidR="004805B2" w:rsidRPr="009B3E2B" w:rsidRDefault="004805B2" w:rsidP="009B3E2B">
      <w:pPr>
        <w:spacing w:line="360" w:lineRule="auto"/>
        <w:rPr>
          <w:sz w:val="24"/>
          <w:szCs w:val="24"/>
        </w:rPr>
      </w:pPr>
      <w:r w:rsidRPr="009B3E2B">
        <w:rPr>
          <w:noProof/>
          <w:sz w:val="24"/>
          <w:szCs w:val="24"/>
          <w:lang w:val="en-IN" w:eastAsia="en-IN" w:bidi="ta-IN"/>
        </w:rPr>
        <w:drawing>
          <wp:inline distT="0" distB="0" distL="0" distR="0">
            <wp:extent cx="5353050" cy="2781300"/>
            <wp:effectExtent l="19050" t="0" r="0" b="0"/>
            <wp:docPr id="15" name="Picture 9" descr="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Learning"/>
                    <pic:cNvPicPr>
                      <a:picLocks noChangeAspect="1" noChangeArrowheads="1"/>
                    </pic:cNvPicPr>
                  </pic:nvPicPr>
                  <pic:blipFill>
                    <a:blip r:embed="rId15"/>
                    <a:srcRect/>
                    <a:stretch>
                      <a:fillRect/>
                    </a:stretch>
                  </pic:blipFill>
                  <pic:spPr bwMode="auto">
                    <a:xfrm>
                      <a:off x="0" y="0"/>
                      <a:ext cx="5353050" cy="2781300"/>
                    </a:xfrm>
                    <a:prstGeom prst="rect">
                      <a:avLst/>
                    </a:prstGeom>
                    <a:noFill/>
                    <a:ln w="9525">
                      <a:noFill/>
                      <a:miter lim="800000"/>
                      <a:headEnd/>
                      <a:tailEnd/>
                    </a:ln>
                  </pic:spPr>
                </pic:pic>
              </a:graphicData>
            </a:graphic>
          </wp:inline>
        </w:drawing>
      </w:r>
    </w:p>
    <w:p w:rsidR="0026598E" w:rsidRPr="009B3E2B" w:rsidRDefault="0026598E" w:rsidP="009B3E2B">
      <w:pPr>
        <w:spacing w:line="360" w:lineRule="auto"/>
        <w:rPr>
          <w:b/>
          <w:sz w:val="24"/>
          <w:szCs w:val="24"/>
        </w:rPr>
      </w:pPr>
    </w:p>
    <w:p w:rsidR="004805B2" w:rsidRPr="009B3E2B" w:rsidRDefault="004805B2" w:rsidP="009B3E2B">
      <w:pPr>
        <w:spacing w:line="360" w:lineRule="auto"/>
        <w:rPr>
          <w:b/>
          <w:sz w:val="24"/>
          <w:szCs w:val="24"/>
        </w:rPr>
      </w:pPr>
      <w:r w:rsidRPr="009B3E2B">
        <w:rPr>
          <w:b/>
          <w:sz w:val="24"/>
          <w:szCs w:val="24"/>
        </w:rPr>
        <w:t>DEEP LEARNING</w:t>
      </w:r>
    </w:p>
    <w:p w:rsidR="004805B2" w:rsidRPr="009B3E2B" w:rsidRDefault="004805B2" w:rsidP="009B3E2B">
      <w:pPr>
        <w:pStyle w:val="ListParagraph"/>
        <w:numPr>
          <w:ilvl w:val="0"/>
          <w:numId w:val="18"/>
        </w:numPr>
        <w:spacing w:line="360" w:lineRule="auto"/>
        <w:rPr>
          <w:sz w:val="24"/>
          <w:szCs w:val="24"/>
        </w:rPr>
      </w:pPr>
      <w:r w:rsidRPr="009B3E2B">
        <w:rPr>
          <w:sz w:val="24"/>
          <w:szCs w:val="24"/>
        </w:rPr>
        <w:t>Python Basics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 xml:space="preserve">Machine learning basics </w:t>
      </w:r>
    </w:p>
    <w:p w:rsidR="004805B2" w:rsidRPr="009B3E2B" w:rsidRDefault="004805B2" w:rsidP="009B3E2B">
      <w:pPr>
        <w:pStyle w:val="ListParagraph"/>
        <w:numPr>
          <w:ilvl w:val="0"/>
          <w:numId w:val="18"/>
        </w:numPr>
        <w:spacing w:line="360" w:lineRule="auto"/>
        <w:rPr>
          <w:sz w:val="24"/>
          <w:szCs w:val="24"/>
        </w:rPr>
      </w:pPr>
      <w:r w:rsidRPr="009B3E2B">
        <w:rPr>
          <w:sz w:val="24"/>
          <w:szCs w:val="24"/>
        </w:rPr>
        <w:t>Types of Ml</w:t>
      </w:r>
    </w:p>
    <w:p w:rsidR="004805B2" w:rsidRPr="009B3E2B" w:rsidRDefault="004805B2" w:rsidP="009B3E2B">
      <w:pPr>
        <w:pStyle w:val="ListParagraph"/>
        <w:numPr>
          <w:ilvl w:val="0"/>
          <w:numId w:val="18"/>
        </w:numPr>
        <w:spacing w:line="360" w:lineRule="auto"/>
        <w:rPr>
          <w:sz w:val="24"/>
          <w:szCs w:val="24"/>
        </w:rPr>
      </w:pPr>
      <w:r w:rsidRPr="009B3E2B">
        <w:rPr>
          <w:sz w:val="24"/>
          <w:szCs w:val="24"/>
        </w:rPr>
        <w:t>Supervised Learning algorithms</w:t>
      </w:r>
    </w:p>
    <w:p w:rsidR="004805B2" w:rsidRPr="009B3E2B" w:rsidRDefault="004805B2" w:rsidP="009B3E2B">
      <w:pPr>
        <w:pStyle w:val="ListParagraph"/>
        <w:numPr>
          <w:ilvl w:val="0"/>
          <w:numId w:val="18"/>
        </w:numPr>
        <w:spacing w:line="360" w:lineRule="auto"/>
        <w:rPr>
          <w:sz w:val="24"/>
          <w:szCs w:val="24"/>
        </w:rPr>
      </w:pPr>
      <w:r w:rsidRPr="009B3E2B">
        <w:rPr>
          <w:sz w:val="24"/>
          <w:szCs w:val="24"/>
        </w:rPr>
        <w:lastRenderedPageBreak/>
        <w:t>What exactly is Deep Learning?</w:t>
      </w:r>
    </w:p>
    <w:p w:rsidR="004805B2" w:rsidRPr="009B3E2B" w:rsidRDefault="004805B2" w:rsidP="009B3E2B">
      <w:pPr>
        <w:pStyle w:val="ListParagraph"/>
        <w:numPr>
          <w:ilvl w:val="0"/>
          <w:numId w:val="18"/>
        </w:numPr>
        <w:spacing w:line="360" w:lineRule="auto"/>
        <w:rPr>
          <w:sz w:val="24"/>
          <w:szCs w:val="24"/>
        </w:rPr>
      </w:pPr>
      <w:r w:rsidRPr="009B3E2B">
        <w:rPr>
          <w:sz w:val="24"/>
          <w:szCs w:val="24"/>
        </w:rPr>
        <w:t xml:space="preserve">Why is </w:t>
      </w:r>
      <w:proofErr w:type="gramStart"/>
      <w:r w:rsidRPr="009B3E2B">
        <w:rPr>
          <w:sz w:val="24"/>
          <w:szCs w:val="24"/>
        </w:rPr>
        <w:t>Deep</w:t>
      </w:r>
      <w:proofErr w:type="gramEnd"/>
      <w:r w:rsidRPr="009B3E2B">
        <w:rPr>
          <w:sz w:val="24"/>
          <w:szCs w:val="24"/>
        </w:rPr>
        <w:t xml:space="preserve"> Learning so popular these Days?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Biological Neural Networks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Artificial Neural Networks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Neural Network Architecture</w:t>
      </w:r>
    </w:p>
    <w:p w:rsidR="004805B2" w:rsidRPr="009B3E2B" w:rsidRDefault="004805B2" w:rsidP="009B3E2B">
      <w:pPr>
        <w:pStyle w:val="ListParagraph"/>
        <w:numPr>
          <w:ilvl w:val="0"/>
          <w:numId w:val="18"/>
        </w:numPr>
        <w:spacing w:line="360" w:lineRule="auto"/>
        <w:rPr>
          <w:sz w:val="24"/>
          <w:szCs w:val="24"/>
        </w:rPr>
      </w:pPr>
      <w:r w:rsidRPr="009B3E2B">
        <w:rPr>
          <w:sz w:val="24"/>
          <w:szCs w:val="24"/>
        </w:rPr>
        <w:t>Layer Connections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Learning Process in a Neural Network</w:t>
      </w:r>
    </w:p>
    <w:p w:rsidR="004805B2" w:rsidRPr="009B3E2B" w:rsidRDefault="004805B2" w:rsidP="009B3E2B">
      <w:pPr>
        <w:pStyle w:val="ListParagraph"/>
        <w:numPr>
          <w:ilvl w:val="0"/>
          <w:numId w:val="18"/>
        </w:numPr>
        <w:spacing w:line="360" w:lineRule="auto"/>
        <w:rPr>
          <w:sz w:val="24"/>
          <w:szCs w:val="24"/>
        </w:rPr>
      </w:pPr>
      <w:r w:rsidRPr="009B3E2B">
        <w:rPr>
          <w:sz w:val="24"/>
          <w:szCs w:val="24"/>
        </w:rPr>
        <w:t>Loss Functions</w:t>
      </w:r>
    </w:p>
    <w:p w:rsidR="004805B2" w:rsidRPr="009B3E2B" w:rsidRDefault="004805B2" w:rsidP="009B3E2B">
      <w:pPr>
        <w:pStyle w:val="ListParagraph"/>
        <w:numPr>
          <w:ilvl w:val="0"/>
          <w:numId w:val="18"/>
        </w:numPr>
        <w:spacing w:line="360" w:lineRule="auto"/>
        <w:rPr>
          <w:sz w:val="24"/>
          <w:szCs w:val="24"/>
        </w:rPr>
      </w:pPr>
      <w:r w:rsidRPr="009B3E2B">
        <w:rPr>
          <w:sz w:val="24"/>
          <w:szCs w:val="24"/>
        </w:rPr>
        <w:t>Gradient Descent</w:t>
      </w:r>
    </w:p>
    <w:p w:rsidR="0026598E" w:rsidRPr="009B3E2B" w:rsidRDefault="0026598E" w:rsidP="009B3E2B">
      <w:pPr>
        <w:pStyle w:val="ListParagraph"/>
        <w:spacing w:line="360" w:lineRule="auto"/>
        <w:ind w:left="720" w:firstLine="0"/>
        <w:rPr>
          <w:sz w:val="24"/>
          <w:szCs w:val="24"/>
        </w:rPr>
      </w:pPr>
    </w:p>
    <w:p w:rsidR="004805B2" w:rsidRPr="009B3E2B" w:rsidRDefault="004805B2" w:rsidP="009B3E2B">
      <w:pPr>
        <w:spacing w:line="360" w:lineRule="auto"/>
        <w:rPr>
          <w:sz w:val="24"/>
          <w:szCs w:val="24"/>
        </w:rPr>
      </w:pPr>
    </w:p>
    <w:p w:rsidR="00B039D9" w:rsidRPr="009B3E2B" w:rsidRDefault="00B039D9" w:rsidP="009B3E2B">
      <w:pPr>
        <w:spacing w:line="360" w:lineRule="auto"/>
        <w:rPr>
          <w:sz w:val="24"/>
          <w:szCs w:val="24"/>
        </w:rPr>
      </w:pPr>
      <w:r w:rsidRPr="009B3E2B">
        <w:rPr>
          <w:noProof/>
          <w:sz w:val="24"/>
          <w:szCs w:val="24"/>
          <w:lang w:val="en-IN" w:eastAsia="en-IN" w:bidi="ta-IN"/>
        </w:rPr>
        <w:drawing>
          <wp:inline distT="0" distB="0" distL="0" distR="0">
            <wp:extent cx="5811048" cy="2247900"/>
            <wp:effectExtent l="19050" t="0" r="0" b="0"/>
            <wp:docPr id="16" name="Picture 15" descr="Two Sigm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 Sigmas |"/>
                    <pic:cNvPicPr>
                      <a:picLocks noChangeAspect="1" noChangeArrowheads="1"/>
                    </pic:cNvPicPr>
                  </pic:nvPicPr>
                  <pic:blipFill>
                    <a:blip r:embed="rId16"/>
                    <a:srcRect/>
                    <a:stretch>
                      <a:fillRect/>
                    </a:stretch>
                  </pic:blipFill>
                  <pic:spPr bwMode="auto">
                    <a:xfrm>
                      <a:off x="0" y="0"/>
                      <a:ext cx="5822950" cy="2252504"/>
                    </a:xfrm>
                    <a:prstGeom prst="rect">
                      <a:avLst/>
                    </a:prstGeom>
                    <a:noFill/>
                    <a:ln w="9525">
                      <a:noFill/>
                      <a:miter lim="800000"/>
                      <a:headEnd/>
                      <a:tailEnd/>
                    </a:ln>
                  </pic:spPr>
                </pic:pic>
              </a:graphicData>
            </a:graphic>
          </wp:inline>
        </w:drawing>
      </w:r>
    </w:p>
    <w:p w:rsidR="00C537FB" w:rsidRPr="009B3E2B" w:rsidRDefault="00C537FB" w:rsidP="009B3E2B">
      <w:pPr>
        <w:spacing w:line="360" w:lineRule="auto"/>
        <w:rPr>
          <w:sz w:val="24"/>
          <w:szCs w:val="24"/>
        </w:rPr>
      </w:pPr>
    </w:p>
    <w:p w:rsidR="00B039D9" w:rsidRPr="009B3E2B" w:rsidRDefault="00B039D9" w:rsidP="009B3E2B">
      <w:pPr>
        <w:spacing w:line="360" w:lineRule="auto"/>
        <w:rPr>
          <w:b/>
          <w:sz w:val="24"/>
          <w:szCs w:val="24"/>
        </w:rPr>
      </w:pPr>
      <w:r w:rsidRPr="009B3E2B">
        <w:rPr>
          <w:b/>
          <w:sz w:val="24"/>
          <w:szCs w:val="24"/>
        </w:rPr>
        <w:t>PHP</w:t>
      </w:r>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Introduction to </w:t>
      </w:r>
      <w:proofErr w:type="spellStart"/>
      <w:r w:rsidRPr="009B3E2B">
        <w:rPr>
          <w:sz w:val="24"/>
          <w:szCs w:val="24"/>
        </w:rPr>
        <w:t>WebApplication</w:t>
      </w:r>
      <w:proofErr w:type="spellEnd"/>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HTML </w:t>
      </w:r>
      <w:proofErr w:type="spellStart"/>
      <w:r w:rsidRPr="009B3E2B">
        <w:rPr>
          <w:sz w:val="24"/>
          <w:szCs w:val="24"/>
        </w:rPr>
        <w:t>andJavaScript</w:t>
      </w:r>
      <w:proofErr w:type="spellEnd"/>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Introduction </w:t>
      </w:r>
      <w:proofErr w:type="spellStart"/>
      <w:r w:rsidRPr="009B3E2B">
        <w:rPr>
          <w:sz w:val="24"/>
          <w:szCs w:val="24"/>
        </w:rPr>
        <w:t>toPHP</w:t>
      </w:r>
      <w:proofErr w:type="spellEnd"/>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WAMP Server </w:t>
      </w:r>
      <w:proofErr w:type="spellStart"/>
      <w:r w:rsidRPr="009B3E2B">
        <w:rPr>
          <w:sz w:val="24"/>
          <w:szCs w:val="24"/>
        </w:rPr>
        <w:t>usingPHP</w:t>
      </w:r>
      <w:proofErr w:type="spellEnd"/>
    </w:p>
    <w:p w:rsidR="000D59A5" w:rsidRPr="009B3E2B" w:rsidRDefault="000D59A5" w:rsidP="009B3E2B">
      <w:pPr>
        <w:pStyle w:val="ListParagraph"/>
        <w:numPr>
          <w:ilvl w:val="0"/>
          <w:numId w:val="18"/>
        </w:numPr>
        <w:spacing w:line="360" w:lineRule="auto"/>
        <w:rPr>
          <w:sz w:val="24"/>
          <w:szCs w:val="24"/>
        </w:rPr>
      </w:pPr>
      <w:proofErr w:type="spellStart"/>
      <w:r w:rsidRPr="009B3E2B">
        <w:rPr>
          <w:sz w:val="24"/>
          <w:szCs w:val="24"/>
        </w:rPr>
        <w:t>PHPTokens</w:t>
      </w:r>
      <w:proofErr w:type="spellEnd"/>
      <w:r w:rsidRPr="009B3E2B">
        <w:rPr>
          <w:sz w:val="24"/>
          <w:szCs w:val="24"/>
        </w:rPr>
        <w:t>(5)</w:t>
      </w:r>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Echo and </w:t>
      </w:r>
      <w:proofErr w:type="spellStart"/>
      <w:r w:rsidRPr="009B3E2B">
        <w:rPr>
          <w:sz w:val="24"/>
          <w:szCs w:val="24"/>
        </w:rPr>
        <w:t>PrintStatements</w:t>
      </w:r>
      <w:proofErr w:type="spellEnd"/>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Decision Making </w:t>
      </w:r>
      <w:proofErr w:type="spellStart"/>
      <w:r w:rsidRPr="009B3E2B">
        <w:rPr>
          <w:sz w:val="24"/>
          <w:szCs w:val="24"/>
        </w:rPr>
        <w:t>andLooping</w:t>
      </w:r>
      <w:proofErr w:type="spellEnd"/>
    </w:p>
    <w:p w:rsidR="000D59A5" w:rsidRPr="009B3E2B" w:rsidRDefault="000D59A5" w:rsidP="009B3E2B">
      <w:pPr>
        <w:pStyle w:val="ListParagraph"/>
        <w:numPr>
          <w:ilvl w:val="0"/>
          <w:numId w:val="18"/>
        </w:numPr>
        <w:spacing w:line="360" w:lineRule="auto"/>
        <w:rPr>
          <w:sz w:val="24"/>
          <w:szCs w:val="24"/>
        </w:rPr>
      </w:pPr>
      <w:r w:rsidRPr="009B3E2B">
        <w:rPr>
          <w:sz w:val="24"/>
          <w:szCs w:val="24"/>
        </w:rPr>
        <w:lastRenderedPageBreak/>
        <w:t>Arrays</w:t>
      </w:r>
    </w:p>
    <w:p w:rsidR="000D59A5" w:rsidRPr="009B3E2B" w:rsidRDefault="000D59A5" w:rsidP="009B3E2B">
      <w:pPr>
        <w:pStyle w:val="ListParagraph"/>
        <w:numPr>
          <w:ilvl w:val="0"/>
          <w:numId w:val="18"/>
        </w:numPr>
        <w:spacing w:line="360" w:lineRule="auto"/>
        <w:rPr>
          <w:sz w:val="24"/>
          <w:szCs w:val="24"/>
        </w:rPr>
      </w:pPr>
      <w:r w:rsidRPr="009B3E2B">
        <w:rPr>
          <w:sz w:val="24"/>
          <w:szCs w:val="24"/>
        </w:rPr>
        <w:t>Functions</w:t>
      </w:r>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String and </w:t>
      </w:r>
      <w:proofErr w:type="spellStart"/>
      <w:r w:rsidRPr="009B3E2B">
        <w:rPr>
          <w:sz w:val="24"/>
          <w:szCs w:val="24"/>
        </w:rPr>
        <w:t>MathFunctions</w:t>
      </w:r>
      <w:proofErr w:type="spellEnd"/>
    </w:p>
    <w:p w:rsidR="000D59A5" w:rsidRPr="009B3E2B" w:rsidRDefault="000D59A5" w:rsidP="009B3E2B">
      <w:pPr>
        <w:pStyle w:val="ListParagraph"/>
        <w:numPr>
          <w:ilvl w:val="0"/>
          <w:numId w:val="18"/>
        </w:numPr>
        <w:spacing w:line="360" w:lineRule="auto"/>
        <w:rPr>
          <w:sz w:val="24"/>
          <w:szCs w:val="24"/>
        </w:rPr>
      </w:pPr>
      <w:proofErr w:type="spellStart"/>
      <w:r w:rsidRPr="009B3E2B">
        <w:rPr>
          <w:sz w:val="24"/>
          <w:szCs w:val="24"/>
        </w:rPr>
        <w:t>FormHandling</w:t>
      </w:r>
      <w:proofErr w:type="spellEnd"/>
    </w:p>
    <w:p w:rsidR="000D59A5" w:rsidRPr="009B3E2B" w:rsidRDefault="000D59A5" w:rsidP="009B3E2B">
      <w:pPr>
        <w:pStyle w:val="ListParagraph"/>
        <w:numPr>
          <w:ilvl w:val="0"/>
          <w:numId w:val="18"/>
        </w:numPr>
        <w:spacing w:line="360" w:lineRule="auto"/>
        <w:rPr>
          <w:sz w:val="24"/>
          <w:szCs w:val="24"/>
        </w:rPr>
      </w:pPr>
      <w:proofErr w:type="spellStart"/>
      <w:r w:rsidRPr="009B3E2B">
        <w:rPr>
          <w:sz w:val="24"/>
          <w:szCs w:val="24"/>
        </w:rPr>
        <w:t>Superglobals</w:t>
      </w:r>
      <w:proofErr w:type="spellEnd"/>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Session </w:t>
      </w:r>
      <w:proofErr w:type="spellStart"/>
      <w:r w:rsidRPr="009B3E2B">
        <w:rPr>
          <w:sz w:val="24"/>
          <w:szCs w:val="24"/>
        </w:rPr>
        <w:t>andCookies</w:t>
      </w:r>
      <w:proofErr w:type="spellEnd"/>
    </w:p>
    <w:p w:rsidR="000D59A5" w:rsidRPr="009B3E2B" w:rsidRDefault="000D59A5" w:rsidP="009B3E2B">
      <w:pPr>
        <w:pStyle w:val="ListParagraph"/>
        <w:numPr>
          <w:ilvl w:val="0"/>
          <w:numId w:val="18"/>
        </w:numPr>
        <w:spacing w:line="360" w:lineRule="auto"/>
        <w:rPr>
          <w:sz w:val="24"/>
          <w:szCs w:val="24"/>
        </w:rPr>
      </w:pPr>
      <w:proofErr w:type="spellStart"/>
      <w:r w:rsidRPr="009B3E2B">
        <w:rPr>
          <w:sz w:val="24"/>
          <w:szCs w:val="24"/>
        </w:rPr>
        <w:t>ISSETMethods</w:t>
      </w:r>
      <w:proofErr w:type="spellEnd"/>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Redirecting a page </w:t>
      </w:r>
      <w:proofErr w:type="spellStart"/>
      <w:r w:rsidRPr="009B3E2B">
        <w:rPr>
          <w:sz w:val="24"/>
          <w:szCs w:val="24"/>
        </w:rPr>
        <w:t>inPHP</w:t>
      </w:r>
      <w:proofErr w:type="spellEnd"/>
    </w:p>
    <w:p w:rsidR="000D59A5" w:rsidRPr="009B3E2B" w:rsidRDefault="000D59A5" w:rsidP="009B3E2B">
      <w:pPr>
        <w:pStyle w:val="ListParagraph"/>
        <w:numPr>
          <w:ilvl w:val="0"/>
          <w:numId w:val="18"/>
        </w:numPr>
        <w:spacing w:line="360" w:lineRule="auto"/>
        <w:rPr>
          <w:sz w:val="24"/>
          <w:szCs w:val="24"/>
        </w:rPr>
      </w:pPr>
      <w:proofErr w:type="spellStart"/>
      <w:r w:rsidRPr="009B3E2B">
        <w:rPr>
          <w:sz w:val="24"/>
          <w:szCs w:val="24"/>
        </w:rPr>
        <w:t>ExceptionHandling</w:t>
      </w:r>
      <w:proofErr w:type="spellEnd"/>
    </w:p>
    <w:p w:rsidR="000D59A5" w:rsidRPr="009B3E2B" w:rsidRDefault="000D59A5" w:rsidP="009B3E2B">
      <w:pPr>
        <w:pStyle w:val="ListParagraph"/>
        <w:numPr>
          <w:ilvl w:val="0"/>
          <w:numId w:val="18"/>
        </w:numPr>
        <w:spacing w:line="360" w:lineRule="auto"/>
        <w:rPr>
          <w:sz w:val="24"/>
          <w:szCs w:val="24"/>
        </w:rPr>
      </w:pPr>
      <w:proofErr w:type="spellStart"/>
      <w:r w:rsidRPr="009B3E2B">
        <w:rPr>
          <w:sz w:val="24"/>
          <w:szCs w:val="24"/>
        </w:rPr>
        <w:t>FileHandling</w:t>
      </w:r>
      <w:proofErr w:type="spellEnd"/>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Filters </w:t>
      </w:r>
      <w:proofErr w:type="spellStart"/>
      <w:r w:rsidRPr="009B3E2B">
        <w:rPr>
          <w:sz w:val="24"/>
          <w:szCs w:val="24"/>
        </w:rPr>
        <w:t>inPHP</w:t>
      </w:r>
      <w:proofErr w:type="spellEnd"/>
    </w:p>
    <w:p w:rsidR="000D59A5" w:rsidRPr="009B3E2B" w:rsidRDefault="000D59A5" w:rsidP="009B3E2B">
      <w:pPr>
        <w:pStyle w:val="ListParagraph"/>
        <w:numPr>
          <w:ilvl w:val="0"/>
          <w:numId w:val="18"/>
        </w:numPr>
        <w:spacing w:line="360" w:lineRule="auto"/>
        <w:rPr>
          <w:sz w:val="24"/>
          <w:szCs w:val="24"/>
        </w:rPr>
      </w:pPr>
      <w:r w:rsidRPr="009B3E2B">
        <w:rPr>
          <w:sz w:val="24"/>
          <w:szCs w:val="24"/>
        </w:rPr>
        <w:t xml:space="preserve">PHP with </w:t>
      </w:r>
      <w:proofErr w:type="spellStart"/>
      <w:r w:rsidRPr="009B3E2B">
        <w:rPr>
          <w:sz w:val="24"/>
          <w:szCs w:val="24"/>
        </w:rPr>
        <w:t>MySQLDatabase</w:t>
      </w:r>
      <w:proofErr w:type="spellEnd"/>
    </w:p>
    <w:p w:rsidR="000D59A5" w:rsidRPr="009B3E2B" w:rsidRDefault="000D59A5" w:rsidP="009B3E2B">
      <w:pPr>
        <w:spacing w:line="360" w:lineRule="auto"/>
        <w:rPr>
          <w:sz w:val="24"/>
          <w:szCs w:val="24"/>
        </w:rPr>
        <w:sectPr w:rsidR="000D59A5" w:rsidRPr="009B3E2B">
          <w:pgSz w:w="11910" w:h="16840"/>
          <w:pgMar w:top="1520" w:right="1680" w:bottom="280" w:left="1060" w:header="720" w:footer="720" w:gutter="0"/>
          <w:cols w:space="720"/>
        </w:sectPr>
      </w:pPr>
    </w:p>
    <w:p w:rsidR="00B039D9" w:rsidRPr="009B3E2B" w:rsidRDefault="008477C3" w:rsidP="009B3E2B">
      <w:pPr>
        <w:spacing w:line="360" w:lineRule="auto"/>
        <w:rPr>
          <w:sz w:val="24"/>
          <w:szCs w:val="24"/>
        </w:rPr>
      </w:pPr>
      <w:r w:rsidRPr="009B3E2B">
        <w:rPr>
          <w:noProof/>
          <w:sz w:val="24"/>
          <w:szCs w:val="24"/>
          <w:lang w:val="en-IN" w:eastAsia="en-IN" w:bidi="ta-IN"/>
        </w:rPr>
        <w:lastRenderedPageBreak/>
        <w:drawing>
          <wp:inline distT="0" distB="0" distL="0" distR="0">
            <wp:extent cx="5822950" cy="2218698"/>
            <wp:effectExtent l="19050" t="0" r="6350" b="0"/>
            <wp:docPr id="18" name="Picture 18" descr="Genius Computer | Angular JS JQuery 2 3 4 5 Node.js Javascript Training  Institute in Ahme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nius Computer | Angular JS JQuery 2 3 4 5 Node.js Javascript Training  Institute in Ahmedabad"/>
                    <pic:cNvPicPr>
                      <a:picLocks noChangeAspect="1" noChangeArrowheads="1"/>
                    </pic:cNvPicPr>
                  </pic:nvPicPr>
                  <pic:blipFill>
                    <a:blip r:embed="rId17"/>
                    <a:srcRect/>
                    <a:stretch>
                      <a:fillRect/>
                    </a:stretch>
                  </pic:blipFill>
                  <pic:spPr bwMode="auto">
                    <a:xfrm>
                      <a:off x="0" y="0"/>
                      <a:ext cx="5822950" cy="2218698"/>
                    </a:xfrm>
                    <a:prstGeom prst="rect">
                      <a:avLst/>
                    </a:prstGeom>
                    <a:noFill/>
                    <a:ln w="9525">
                      <a:noFill/>
                      <a:miter lim="800000"/>
                      <a:headEnd/>
                      <a:tailEnd/>
                    </a:ln>
                  </pic:spPr>
                </pic:pic>
              </a:graphicData>
            </a:graphic>
          </wp:inline>
        </w:drawing>
      </w:r>
    </w:p>
    <w:p w:rsidR="00C537FB" w:rsidRPr="009B3E2B" w:rsidRDefault="00C537FB" w:rsidP="009B3E2B">
      <w:pPr>
        <w:spacing w:line="360" w:lineRule="auto"/>
        <w:rPr>
          <w:b/>
          <w:sz w:val="24"/>
          <w:szCs w:val="24"/>
        </w:rPr>
      </w:pPr>
    </w:p>
    <w:p w:rsidR="008477C3" w:rsidRPr="009B3E2B" w:rsidRDefault="008477C3" w:rsidP="009B3E2B">
      <w:pPr>
        <w:spacing w:line="360" w:lineRule="auto"/>
        <w:rPr>
          <w:b/>
          <w:sz w:val="24"/>
          <w:szCs w:val="24"/>
        </w:rPr>
      </w:pPr>
      <w:r w:rsidRPr="009B3E2B">
        <w:rPr>
          <w:b/>
          <w:sz w:val="24"/>
          <w:szCs w:val="24"/>
        </w:rPr>
        <w:t xml:space="preserve">Angular </w:t>
      </w:r>
    </w:p>
    <w:p w:rsidR="008477C3" w:rsidRPr="009B3E2B" w:rsidRDefault="008477C3" w:rsidP="009B3E2B">
      <w:pPr>
        <w:pStyle w:val="ListParagraph"/>
        <w:numPr>
          <w:ilvl w:val="0"/>
          <w:numId w:val="18"/>
        </w:numPr>
        <w:spacing w:line="360" w:lineRule="auto"/>
        <w:rPr>
          <w:sz w:val="24"/>
          <w:szCs w:val="24"/>
        </w:rPr>
      </w:pPr>
      <w:r w:rsidRPr="009B3E2B">
        <w:rPr>
          <w:sz w:val="24"/>
          <w:szCs w:val="24"/>
        </w:rPr>
        <w:t xml:space="preserve">What </w:t>
      </w:r>
      <w:proofErr w:type="spellStart"/>
      <w:r w:rsidRPr="009B3E2B">
        <w:rPr>
          <w:sz w:val="24"/>
          <w:szCs w:val="24"/>
        </w:rPr>
        <w:t>isAngular</w:t>
      </w:r>
      <w:proofErr w:type="spellEnd"/>
      <w:r w:rsidRPr="009B3E2B">
        <w:rPr>
          <w:sz w:val="24"/>
          <w:szCs w:val="24"/>
        </w:rPr>
        <w:t>?</w:t>
      </w:r>
    </w:p>
    <w:p w:rsidR="008477C3" w:rsidRPr="009B3E2B" w:rsidRDefault="008477C3" w:rsidP="009B3E2B">
      <w:pPr>
        <w:pStyle w:val="ListParagraph"/>
        <w:numPr>
          <w:ilvl w:val="0"/>
          <w:numId w:val="18"/>
        </w:numPr>
        <w:spacing w:line="360" w:lineRule="auto"/>
        <w:rPr>
          <w:sz w:val="24"/>
          <w:szCs w:val="24"/>
        </w:rPr>
      </w:pPr>
      <w:r w:rsidRPr="009B3E2B">
        <w:rPr>
          <w:sz w:val="24"/>
          <w:szCs w:val="24"/>
        </w:rPr>
        <w:t>New features of Angular5</w:t>
      </w:r>
    </w:p>
    <w:p w:rsidR="008477C3" w:rsidRPr="009B3E2B" w:rsidRDefault="008477C3" w:rsidP="009B3E2B">
      <w:pPr>
        <w:pStyle w:val="ListParagraph"/>
        <w:numPr>
          <w:ilvl w:val="0"/>
          <w:numId w:val="18"/>
        </w:numPr>
        <w:spacing w:line="360" w:lineRule="auto"/>
        <w:rPr>
          <w:sz w:val="24"/>
          <w:szCs w:val="24"/>
        </w:rPr>
      </w:pPr>
      <w:r w:rsidRPr="009B3E2B">
        <w:rPr>
          <w:sz w:val="24"/>
          <w:szCs w:val="24"/>
        </w:rPr>
        <w:t>Angular CLI</w:t>
      </w:r>
    </w:p>
    <w:p w:rsidR="008477C3" w:rsidRPr="009B3E2B" w:rsidRDefault="008477C3" w:rsidP="009B3E2B">
      <w:pPr>
        <w:pStyle w:val="ListParagraph"/>
        <w:numPr>
          <w:ilvl w:val="0"/>
          <w:numId w:val="18"/>
        </w:numPr>
        <w:spacing w:line="360" w:lineRule="auto"/>
        <w:rPr>
          <w:sz w:val="24"/>
          <w:szCs w:val="24"/>
        </w:rPr>
      </w:pPr>
      <w:proofErr w:type="spellStart"/>
      <w:r w:rsidRPr="009B3E2B">
        <w:rPr>
          <w:sz w:val="24"/>
          <w:szCs w:val="24"/>
        </w:rPr>
        <w:t>NodeJSIntroduction</w:t>
      </w:r>
      <w:proofErr w:type="spellEnd"/>
      <w:r w:rsidRPr="009B3E2B">
        <w:rPr>
          <w:sz w:val="24"/>
          <w:szCs w:val="24"/>
        </w:rPr>
        <w:t>(NPM)</w:t>
      </w:r>
    </w:p>
    <w:p w:rsidR="008477C3" w:rsidRPr="009B3E2B" w:rsidRDefault="008477C3" w:rsidP="009B3E2B">
      <w:pPr>
        <w:pStyle w:val="ListParagraph"/>
        <w:numPr>
          <w:ilvl w:val="0"/>
          <w:numId w:val="18"/>
        </w:numPr>
        <w:spacing w:line="360" w:lineRule="auto"/>
        <w:rPr>
          <w:sz w:val="24"/>
          <w:szCs w:val="24"/>
        </w:rPr>
      </w:pPr>
      <w:r w:rsidRPr="009B3E2B">
        <w:rPr>
          <w:sz w:val="24"/>
          <w:szCs w:val="24"/>
        </w:rPr>
        <w:t xml:space="preserve">Visual Studio(VS) </w:t>
      </w:r>
      <w:proofErr w:type="spellStart"/>
      <w:r w:rsidRPr="009B3E2B">
        <w:rPr>
          <w:sz w:val="24"/>
          <w:szCs w:val="24"/>
        </w:rPr>
        <w:t>CodeEditor</w:t>
      </w:r>
      <w:proofErr w:type="spellEnd"/>
    </w:p>
    <w:p w:rsidR="008477C3" w:rsidRPr="009B3E2B" w:rsidRDefault="008477C3" w:rsidP="009B3E2B">
      <w:pPr>
        <w:pStyle w:val="ListParagraph"/>
        <w:numPr>
          <w:ilvl w:val="0"/>
          <w:numId w:val="18"/>
        </w:numPr>
        <w:spacing w:line="360" w:lineRule="auto"/>
        <w:rPr>
          <w:sz w:val="24"/>
          <w:szCs w:val="24"/>
        </w:rPr>
      </w:pPr>
      <w:proofErr w:type="spellStart"/>
      <w:r w:rsidRPr="009B3E2B">
        <w:rPr>
          <w:sz w:val="24"/>
          <w:szCs w:val="24"/>
        </w:rPr>
        <w:t>AppComponents</w:t>
      </w:r>
      <w:proofErr w:type="spellEnd"/>
    </w:p>
    <w:p w:rsidR="008477C3" w:rsidRPr="009B3E2B" w:rsidRDefault="008477C3" w:rsidP="009B3E2B">
      <w:pPr>
        <w:pStyle w:val="ListParagraph"/>
        <w:numPr>
          <w:ilvl w:val="0"/>
          <w:numId w:val="18"/>
        </w:numPr>
        <w:spacing w:line="360" w:lineRule="auto"/>
        <w:rPr>
          <w:sz w:val="24"/>
          <w:szCs w:val="24"/>
        </w:rPr>
      </w:pPr>
      <w:proofErr w:type="spellStart"/>
      <w:r w:rsidRPr="009B3E2B">
        <w:rPr>
          <w:sz w:val="24"/>
          <w:szCs w:val="24"/>
        </w:rPr>
        <w:t>CreatingComponents</w:t>
      </w:r>
      <w:proofErr w:type="spellEnd"/>
    </w:p>
    <w:p w:rsidR="008477C3" w:rsidRPr="009B3E2B" w:rsidRDefault="008477C3" w:rsidP="009B3E2B">
      <w:pPr>
        <w:pStyle w:val="ListParagraph"/>
        <w:numPr>
          <w:ilvl w:val="0"/>
          <w:numId w:val="18"/>
        </w:numPr>
        <w:spacing w:line="360" w:lineRule="auto"/>
        <w:rPr>
          <w:sz w:val="24"/>
          <w:szCs w:val="24"/>
        </w:rPr>
      </w:pPr>
      <w:proofErr w:type="spellStart"/>
      <w:r w:rsidRPr="009B3E2B">
        <w:rPr>
          <w:sz w:val="24"/>
          <w:szCs w:val="24"/>
        </w:rPr>
        <w:t>ComponentTemplates</w:t>
      </w:r>
      <w:proofErr w:type="spellEnd"/>
    </w:p>
    <w:p w:rsidR="008477C3" w:rsidRPr="009B3E2B" w:rsidRDefault="008477C3" w:rsidP="009B3E2B">
      <w:pPr>
        <w:pStyle w:val="ListParagraph"/>
        <w:numPr>
          <w:ilvl w:val="0"/>
          <w:numId w:val="18"/>
        </w:numPr>
        <w:spacing w:line="360" w:lineRule="auto"/>
        <w:rPr>
          <w:sz w:val="24"/>
          <w:szCs w:val="24"/>
        </w:rPr>
      </w:pPr>
      <w:proofErr w:type="spellStart"/>
      <w:r w:rsidRPr="009B3E2B">
        <w:rPr>
          <w:sz w:val="24"/>
          <w:szCs w:val="24"/>
        </w:rPr>
        <w:t>NestedComponents</w:t>
      </w:r>
      <w:proofErr w:type="spellEnd"/>
    </w:p>
    <w:p w:rsidR="008477C3" w:rsidRPr="009B3E2B" w:rsidRDefault="008477C3" w:rsidP="009B3E2B">
      <w:pPr>
        <w:pStyle w:val="ListParagraph"/>
        <w:numPr>
          <w:ilvl w:val="0"/>
          <w:numId w:val="18"/>
        </w:numPr>
        <w:spacing w:line="360" w:lineRule="auto"/>
        <w:rPr>
          <w:sz w:val="24"/>
          <w:szCs w:val="24"/>
        </w:rPr>
      </w:pPr>
      <w:proofErr w:type="spellStart"/>
      <w:r w:rsidRPr="009B3E2B">
        <w:rPr>
          <w:sz w:val="24"/>
          <w:szCs w:val="24"/>
        </w:rPr>
        <w:t>Databinding</w:t>
      </w:r>
      <w:proofErr w:type="spellEnd"/>
    </w:p>
    <w:p w:rsidR="008477C3" w:rsidRPr="009B3E2B" w:rsidRDefault="008477C3" w:rsidP="009B3E2B">
      <w:pPr>
        <w:pStyle w:val="ListParagraph"/>
        <w:numPr>
          <w:ilvl w:val="0"/>
          <w:numId w:val="18"/>
        </w:numPr>
        <w:spacing w:line="360" w:lineRule="auto"/>
        <w:rPr>
          <w:sz w:val="24"/>
          <w:szCs w:val="24"/>
        </w:rPr>
      </w:pPr>
      <w:r w:rsidRPr="009B3E2B">
        <w:rPr>
          <w:sz w:val="24"/>
          <w:szCs w:val="24"/>
        </w:rPr>
        <w:t>Directives</w:t>
      </w:r>
    </w:p>
    <w:p w:rsidR="008477C3" w:rsidRPr="009B3E2B" w:rsidRDefault="008477C3" w:rsidP="009B3E2B">
      <w:pPr>
        <w:pStyle w:val="ListParagraph"/>
        <w:numPr>
          <w:ilvl w:val="0"/>
          <w:numId w:val="18"/>
        </w:numPr>
        <w:spacing w:line="360" w:lineRule="auto"/>
        <w:rPr>
          <w:sz w:val="24"/>
          <w:szCs w:val="24"/>
        </w:rPr>
      </w:pPr>
      <w:r w:rsidRPr="009B3E2B">
        <w:rPr>
          <w:sz w:val="24"/>
          <w:szCs w:val="24"/>
        </w:rPr>
        <w:t>Services</w:t>
      </w:r>
    </w:p>
    <w:p w:rsidR="008477C3" w:rsidRPr="009B3E2B" w:rsidRDefault="008477C3" w:rsidP="009B3E2B">
      <w:pPr>
        <w:pStyle w:val="ListParagraph"/>
        <w:numPr>
          <w:ilvl w:val="0"/>
          <w:numId w:val="18"/>
        </w:numPr>
        <w:spacing w:line="360" w:lineRule="auto"/>
        <w:rPr>
          <w:sz w:val="24"/>
          <w:szCs w:val="24"/>
        </w:rPr>
      </w:pPr>
      <w:proofErr w:type="spellStart"/>
      <w:r w:rsidRPr="009B3E2B">
        <w:rPr>
          <w:sz w:val="24"/>
          <w:szCs w:val="24"/>
        </w:rPr>
        <w:t>AppModule</w:t>
      </w:r>
      <w:proofErr w:type="spellEnd"/>
    </w:p>
    <w:p w:rsidR="008477C3" w:rsidRPr="009B3E2B" w:rsidRDefault="008477C3" w:rsidP="009B3E2B">
      <w:pPr>
        <w:pStyle w:val="ListParagraph"/>
        <w:numPr>
          <w:ilvl w:val="0"/>
          <w:numId w:val="18"/>
        </w:numPr>
        <w:spacing w:line="360" w:lineRule="auto"/>
        <w:rPr>
          <w:sz w:val="24"/>
          <w:szCs w:val="24"/>
        </w:rPr>
      </w:pPr>
      <w:r w:rsidRPr="009B3E2B">
        <w:rPr>
          <w:sz w:val="24"/>
          <w:szCs w:val="24"/>
        </w:rPr>
        <w:t xml:space="preserve">Changing pages </w:t>
      </w:r>
      <w:proofErr w:type="spellStart"/>
      <w:r w:rsidRPr="009B3E2B">
        <w:rPr>
          <w:sz w:val="24"/>
          <w:szCs w:val="24"/>
        </w:rPr>
        <w:t>withRouting</w:t>
      </w:r>
      <w:proofErr w:type="spellEnd"/>
    </w:p>
    <w:p w:rsidR="008477C3" w:rsidRPr="009B3E2B" w:rsidRDefault="008477C3" w:rsidP="009B3E2B">
      <w:pPr>
        <w:pStyle w:val="ListParagraph"/>
        <w:numPr>
          <w:ilvl w:val="0"/>
          <w:numId w:val="18"/>
        </w:numPr>
        <w:spacing w:line="360" w:lineRule="auto"/>
        <w:rPr>
          <w:sz w:val="24"/>
          <w:szCs w:val="24"/>
        </w:rPr>
      </w:pPr>
      <w:proofErr w:type="spellStart"/>
      <w:r w:rsidRPr="009B3E2B">
        <w:rPr>
          <w:sz w:val="24"/>
          <w:szCs w:val="24"/>
        </w:rPr>
        <w:t>UnderstandingObservables</w:t>
      </w:r>
      <w:proofErr w:type="spellEnd"/>
    </w:p>
    <w:p w:rsidR="008477C3" w:rsidRPr="009B3E2B" w:rsidRDefault="008477C3" w:rsidP="009B3E2B">
      <w:pPr>
        <w:pStyle w:val="ListParagraph"/>
        <w:numPr>
          <w:ilvl w:val="0"/>
          <w:numId w:val="18"/>
        </w:numPr>
        <w:spacing w:line="360" w:lineRule="auto"/>
        <w:rPr>
          <w:sz w:val="24"/>
          <w:szCs w:val="24"/>
        </w:rPr>
      </w:pPr>
      <w:r w:rsidRPr="009B3E2B">
        <w:rPr>
          <w:sz w:val="24"/>
          <w:szCs w:val="24"/>
        </w:rPr>
        <w:t>Template &amp; Reactive Forms</w:t>
      </w:r>
    </w:p>
    <w:p w:rsidR="008477C3" w:rsidRPr="009B3E2B" w:rsidRDefault="008477C3" w:rsidP="009B3E2B">
      <w:pPr>
        <w:pStyle w:val="ListParagraph"/>
        <w:numPr>
          <w:ilvl w:val="0"/>
          <w:numId w:val="18"/>
        </w:numPr>
        <w:spacing w:line="360" w:lineRule="auto"/>
        <w:rPr>
          <w:sz w:val="24"/>
          <w:szCs w:val="24"/>
        </w:rPr>
      </w:pPr>
      <w:r w:rsidRPr="009B3E2B">
        <w:rPr>
          <w:sz w:val="24"/>
          <w:szCs w:val="24"/>
        </w:rPr>
        <w:t xml:space="preserve">Interact </w:t>
      </w:r>
      <w:proofErr w:type="spellStart"/>
      <w:r w:rsidRPr="009B3E2B">
        <w:rPr>
          <w:sz w:val="24"/>
          <w:szCs w:val="24"/>
        </w:rPr>
        <w:t>withHTTPClient</w:t>
      </w:r>
      <w:proofErr w:type="spellEnd"/>
    </w:p>
    <w:p w:rsidR="00224CED" w:rsidRPr="009B3E2B" w:rsidRDefault="00224CED" w:rsidP="009B3E2B">
      <w:pPr>
        <w:pStyle w:val="ListParagraph"/>
        <w:numPr>
          <w:ilvl w:val="0"/>
          <w:numId w:val="18"/>
        </w:numPr>
        <w:spacing w:line="360" w:lineRule="auto"/>
        <w:rPr>
          <w:sz w:val="24"/>
          <w:szCs w:val="24"/>
        </w:rPr>
      </w:pPr>
      <w:proofErr w:type="spellStart"/>
      <w:r w:rsidRPr="009B3E2B">
        <w:rPr>
          <w:sz w:val="24"/>
          <w:szCs w:val="24"/>
        </w:rPr>
        <w:lastRenderedPageBreak/>
        <w:t>RestAPI</w:t>
      </w:r>
      <w:proofErr w:type="spellEnd"/>
      <w:r w:rsidRPr="009B3E2B">
        <w:rPr>
          <w:sz w:val="24"/>
          <w:szCs w:val="24"/>
        </w:rPr>
        <w:t>(Express.JS)</w:t>
      </w:r>
    </w:p>
    <w:p w:rsidR="00224CED" w:rsidRPr="009B3E2B" w:rsidRDefault="00224CED" w:rsidP="009B3E2B">
      <w:pPr>
        <w:pStyle w:val="ListParagraph"/>
        <w:numPr>
          <w:ilvl w:val="0"/>
          <w:numId w:val="18"/>
        </w:numPr>
        <w:spacing w:line="360" w:lineRule="auto"/>
        <w:rPr>
          <w:sz w:val="24"/>
          <w:szCs w:val="24"/>
        </w:rPr>
      </w:pPr>
      <w:r w:rsidRPr="009B3E2B">
        <w:rPr>
          <w:sz w:val="24"/>
          <w:szCs w:val="24"/>
        </w:rPr>
        <w:t xml:space="preserve">Connect with </w:t>
      </w:r>
      <w:proofErr w:type="spellStart"/>
      <w:r w:rsidRPr="009B3E2B">
        <w:rPr>
          <w:sz w:val="24"/>
          <w:szCs w:val="24"/>
        </w:rPr>
        <w:t>Mongodb</w:t>
      </w:r>
      <w:proofErr w:type="spellEnd"/>
      <w:r w:rsidRPr="009B3E2B">
        <w:rPr>
          <w:sz w:val="24"/>
          <w:szCs w:val="24"/>
        </w:rPr>
        <w:t xml:space="preserve"> and </w:t>
      </w:r>
      <w:proofErr w:type="spellStart"/>
      <w:r w:rsidRPr="009B3E2B">
        <w:rPr>
          <w:sz w:val="24"/>
          <w:szCs w:val="24"/>
        </w:rPr>
        <w:t>RestAPI</w:t>
      </w:r>
      <w:proofErr w:type="spellEnd"/>
    </w:p>
    <w:p w:rsidR="00224CED" w:rsidRPr="009B3E2B" w:rsidRDefault="00224CED" w:rsidP="009B3E2B">
      <w:pPr>
        <w:spacing w:line="360" w:lineRule="auto"/>
        <w:rPr>
          <w:sz w:val="24"/>
          <w:szCs w:val="24"/>
        </w:rPr>
      </w:pPr>
    </w:p>
    <w:p w:rsidR="008477C3" w:rsidRPr="009B3E2B" w:rsidRDefault="008477C3" w:rsidP="009B3E2B">
      <w:pPr>
        <w:spacing w:line="360" w:lineRule="auto"/>
        <w:rPr>
          <w:sz w:val="24"/>
          <w:szCs w:val="24"/>
        </w:rPr>
      </w:pPr>
    </w:p>
    <w:p w:rsidR="008477C3" w:rsidRPr="009B3E2B" w:rsidRDefault="00224CED" w:rsidP="009B3E2B">
      <w:pPr>
        <w:spacing w:line="360" w:lineRule="auto"/>
        <w:rPr>
          <w:sz w:val="24"/>
          <w:szCs w:val="24"/>
        </w:rPr>
      </w:pPr>
      <w:r w:rsidRPr="009B3E2B">
        <w:rPr>
          <w:noProof/>
          <w:sz w:val="24"/>
          <w:szCs w:val="24"/>
          <w:lang w:val="en-IN" w:eastAsia="en-IN" w:bidi="ta-IN"/>
        </w:rPr>
        <w:drawing>
          <wp:inline distT="0" distB="0" distL="0" distR="0">
            <wp:extent cx="5822950" cy="2212721"/>
            <wp:effectExtent l="19050" t="0" r="6350" b="0"/>
            <wp:docPr id="22" name="Picture 22" descr="Node.JS Development Company, India | Enterprise NodeJS Development Services  &amp;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de.JS Development Company, India | Enterprise NodeJS Development Services  &amp; Solutions"/>
                    <pic:cNvPicPr>
                      <a:picLocks noChangeAspect="1" noChangeArrowheads="1"/>
                    </pic:cNvPicPr>
                  </pic:nvPicPr>
                  <pic:blipFill>
                    <a:blip r:embed="rId18"/>
                    <a:srcRect/>
                    <a:stretch>
                      <a:fillRect/>
                    </a:stretch>
                  </pic:blipFill>
                  <pic:spPr bwMode="auto">
                    <a:xfrm>
                      <a:off x="0" y="0"/>
                      <a:ext cx="5822950" cy="2212721"/>
                    </a:xfrm>
                    <a:prstGeom prst="rect">
                      <a:avLst/>
                    </a:prstGeom>
                    <a:noFill/>
                    <a:ln w="9525">
                      <a:noFill/>
                      <a:miter lim="800000"/>
                      <a:headEnd/>
                      <a:tailEnd/>
                    </a:ln>
                  </pic:spPr>
                </pic:pic>
              </a:graphicData>
            </a:graphic>
          </wp:inline>
        </w:drawing>
      </w:r>
    </w:p>
    <w:p w:rsidR="00C537FB" w:rsidRPr="009B3E2B" w:rsidRDefault="00C537FB" w:rsidP="009B3E2B">
      <w:pPr>
        <w:spacing w:line="360" w:lineRule="auto"/>
        <w:rPr>
          <w:b/>
          <w:sz w:val="24"/>
          <w:szCs w:val="24"/>
        </w:rPr>
      </w:pPr>
    </w:p>
    <w:p w:rsidR="00224CED" w:rsidRPr="009B3E2B" w:rsidRDefault="00224CED" w:rsidP="009B3E2B">
      <w:pPr>
        <w:spacing w:line="360" w:lineRule="auto"/>
        <w:rPr>
          <w:b/>
          <w:sz w:val="24"/>
          <w:szCs w:val="24"/>
        </w:rPr>
      </w:pPr>
      <w:r w:rsidRPr="009B3E2B">
        <w:rPr>
          <w:b/>
          <w:sz w:val="24"/>
          <w:szCs w:val="24"/>
        </w:rPr>
        <w:t xml:space="preserve">Node </w:t>
      </w:r>
      <w:proofErr w:type="spellStart"/>
      <w:r w:rsidRPr="009B3E2B">
        <w:rPr>
          <w:b/>
          <w:sz w:val="24"/>
          <w:szCs w:val="24"/>
        </w:rPr>
        <w:t>Js</w:t>
      </w:r>
      <w:proofErr w:type="spellEnd"/>
    </w:p>
    <w:p w:rsidR="00224CED" w:rsidRPr="009B3E2B" w:rsidRDefault="00224CED" w:rsidP="009B3E2B">
      <w:pPr>
        <w:pStyle w:val="ListParagraph"/>
        <w:numPr>
          <w:ilvl w:val="0"/>
          <w:numId w:val="18"/>
        </w:numPr>
        <w:spacing w:line="360" w:lineRule="auto"/>
        <w:rPr>
          <w:sz w:val="24"/>
          <w:szCs w:val="24"/>
        </w:rPr>
      </w:pPr>
      <w:r w:rsidRPr="009B3E2B">
        <w:rPr>
          <w:sz w:val="24"/>
          <w:szCs w:val="24"/>
        </w:rPr>
        <w:t xml:space="preserve">Introduction </w:t>
      </w:r>
      <w:proofErr w:type="spellStart"/>
      <w:r w:rsidRPr="009B3E2B">
        <w:rPr>
          <w:sz w:val="24"/>
          <w:szCs w:val="24"/>
        </w:rPr>
        <w:t>toNodeJS</w:t>
      </w:r>
      <w:proofErr w:type="spellEnd"/>
    </w:p>
    <w:p w:rsidR="00224CED" w:rsidRPr="009B3E2B" w:rsidRDefault="00224CED" w:rsidP="009B3E2B">
      <w:pPr>
        <w:pStyle w:val="ListParagraph"/>
        <w:numPr>
          <w:ilvl w:val="0"/>
          <w:numId w:val="18"/>
        </w:numPr>
        <w:spacing w:line="360" w:lineRule="auto"/>
        <w:rPr>
          <w:sz w:val="24"/>
          <w:szCs w:val="24"/>
        </w:rPr>
      </w:pPr>
      <w:r w:rsidRPr="009B3E2B">
        <w:rPr>
          <w:sz w:val="24"/>
          <w:szCs w:val="24"/>
        </w:rPr>
        <w:t>Text Plain and Text HTML in Express.JS RESTAPI</w:t>
      </w:r>
    </w:p>
    <w:p w:rsidR="00224CED" w:rsidRPr="009B3E2B" w:rsidRDefault="00224CED" w:rsidP="009B3E2B">
      <w:pPr>
        <w:pStyle w:val="ListParagraph"/>
        <w:numPr>
          <w:ilvl w:val="0"/>
          <w:numId w:val="18"/>
        </w:numPr>
        <w:spacing w:line="360" w:lineRule="auto"/>
        <w:rPr>
          <w:sz w:val="24"/>
          <w:szCs w:val="24"/>
        </w:rPr>
      </w:pPr>
      <w:r w:rsidRPr="009B3E2B">
        <w:rPr>
          <w:sz w:val="24"/>
          <w:szCs w:val="24"/>
        </w:rPr>
        <w:t xml:space="preserve">Use </w:t>
      </w:r>
      <w:proofErr w:type="spellStart"/>
      <w:r w:rsidRPr="009B3E2B">
        <w:rPr>
          <w:sz w:val="24"/>
          <w:szCs w:val="24"/>
        </w:rPr>
        <w:t>URLParameters</w:t>
      </w:r>
      <w:proofErr w:type="spellEnd"/>
    </w:p>
    <w:p w:rsidR="00224CED" w:rsidRPr="009B3E2B" w:rsidRDefault="00224CED" w:rsidP="009B3E2B">
      <w:pPr>
        <w:pStyle w:val="ListParagraph"/>
        <w:numPr>
          <w:ilvl w:val="0"/>
          <w:numId w:val="18"/>
        </w:numPr>
        <w:spacing w:line="360" w:lineRule="auto"/>
        <w:rPr>
          <w:sz w:val="24"/>
          <w:szCs w:val="24"/>
        </w:rPr>
      </w:pPr>
      <w:proofErr w:type="spellStart"/>
      <w:r w:rsidRPr="009B3E2B">
        <w:rPr>
          <w:sz w:val="24"/>
          <w:szCs w:val="24"/>
        </w:rPr>
        <w:t>NodeJSIntroduction</w:t>
      </w:r>
      <w:proofErr w:type="spellEnd"/>
      <w:r w:rsidRPr="009B3E2B">
        <w:rPr>
          <w:sz w:val="24"/>
          <w:szCs w:val="24"/>
        </w:rPr>
        <w:t>(NPM)</w:t>
      </w:r>
    </w:p>
    <w:p w:rsidR="00224CED" w:rsidRPr="009B3E2B" w:rsidRDefault="00224CED" w:rsidP="009B3E2B">
      <w:pPr>
        <w:pStyle w:val="ListParagraph"/>
        <w:numPr>
          <w:ilvl w:val="0"/>
          <w:numId w:val="18"/>
        </w:numPr>
        <w:spacing w:line="360" w:lineRule="auto"/>
        <w:rPr>
          <w:sz w:val="24"/>
          <w:szCs w:val="24"/>
        </w:rPr>
      </w:pPr>
      <w:r w:rsidRPr="009B3E2B">
        <w:rPr>
          <w:sz w:val="24"/>
          <w:szCs w:val="24"/>
        </w:rPr>
        <w:t>Convert Object to/</w:t>
      </w:r>
      <w:proofErr w:type="spellStart"/>
      <w:r w:rsidRPr="009B3E2B">
        <w:rPr>
          <w:sz w:val="24"/>
          <w:szCs w:val="24"/>
        </w:rPr>
        <w:t>fromJSON</w:t>
      </w:r>
      <w:proofErr w:type="spellEnd"/>
    </w:p>
    <w:p w:rsidR="00224CED" w:rsidRPr="009B3E2B" w:rsidRDefault="00224CED" w:rsidP="009B3E2B">
      <w:pPr>
        <w:pStyle w:val="ListParagraph"/>
        <w:numPr>
          <w:ilvl w:val="0"/>
          <w:numId w:val="18"/>
        </w:numPr>
        <w:spacing w:line="360" w:lineRule="auto"/>
        <w:rPr>
          <w:sz w:val="24"/>
          <w:szCs w:val="24"/>
        </w:rPr>
      </w:pPr>
      <w:r w:rsidRPr="009B3E2B">
        <w:rPr>
          <w:sz w:val="24"/>
          <w:szCs w:val="24"/>
        </w:rPr>
        <w:t>Convert Objects List to/</w:t>
      </w:r>
      <w:proofErr w:type="spellStart"/>
      <w:r w:rsidRPr="009B3E2B">
        <w:rPr>
          <w:sz w:val="24"/>
          <w:szCs w:val="24"/>
        </w:rPr>
        <w:t>fromJSON</w:t>
      </w:r>
      <w:proofErr w:type="spellEnd"/>
    </w:p>
    <w:p w:rsidR="00224CED" w:rsidRPr="009B3E2B" w:rsidRDefault="00224CED" w:rsidP="009B3E2B">
      <w:pPr>
        <w:pStyle w:val="ListParagraph"/>
        <w:numPr>
          <w:ilvl w:val="0"/>
          <w:numId w:val="18"/>
        </w:numPr>
        <w:spacing w:line="360" w:lineRule="auto"/>
        <w:rPr>
          <w:sz w:val="24"/>
          <w:szCs w:val="24"/>
        </w:rPr>
      </w:pPr>
      <w:r w:rsidRPr="009B3E2B">
        <w:rPr>
          <w:sz w:val="24"/>
          <w:szCs w:val="24"/>
        </w:rPr>
        <w:t xml:space="preserve">Use POST, PUT, </w:t>
      </w:r>
      <w:proofErr w:type="spellStart"/>
      <w:r w:rsidRPr="009B3E2B">
        <w:rPr>
          <w:sz w:val="24"/>
          <w:szCs w:val="24"/>
        </w:rPr>
        <w:t>DELETEMethods</w:t>
      </w:r>
      <w:proofErr w:type="spellEnd"/>
    </w:p>
    <w:p w:rsidR="00224CED" w:rsidRPr="009B3E2B" w:rsidRDefault="00224CED" w:rsidP="009B3E2B">
      <w:pPr>
        <w:pStyle w:val="ListParagraph"/>
        <w:numPr>
          <w:ilvl w:val="0"/>
          <w:numId w:val="18"/>
        </w:numPr>
        <w:spacing w:line="360" w:lineRule="auto"/>
        <w:rPr>
          <w:sz w:val="24"/>
          <w:szCs w:val="24"/>
        </w:rPr>
      </w:pPr>
      <w:r w:rsidRPr="009B3E2B">
        <w:rPr>
          <w:sz w:val="24"/>
          <w:szCs w:val="24"/>
        </w:rPr>
        <w:t xml:space="preserve">Find documents with conditions and by id </w:t>
      </w:r>
      <w:proofErr w:type="spellStart"/>
      <w:r w:rsidRPr="009B3E2B">
        <w:rPr>
          <w:sz w:val="24"/>
          <w:szCs w:val="24"/>
        </w:rPr>
        <w:t>inMongoDB</w:t>
      </w:r>
      <w:proofErr w:type="spellEnd"/>
    </w:p>
    <w:p w:rsidR="00224CED" w:rsidRPr="009B3E2B" w:rsidRDefault="00224CED" w:rsidP="009B3E2B">
      <w:pPr>
        <w:pStyle w:val="ListParagraph"/>
        <w:numPr>
          <w:ilvl w:val="0"/>
          <w:numId w:val="18"/>
        </w:numPr>
        <w:spacing w:line="360" w:lineRule="auto"/>
        <w:rPr>
          <w:sz w:val="24"/>
          <w:szCs w:val="24"/>
        </w:rPr>
      </w:pPr>
      <w:r w:rsidRPr="009B3E2B">
        <w:rPr>
          <w:sz w:val="24"/>
          <w:szCs w:val="24"/>
        </w:rPr>
        <w:t xml:space="preserve">CRUD Operations in Express.JS REST API </w:t>
      </w:r>
      <w:proofErr w:type="spellStart"/>
      <w:r w:rsidRPr="009B3E2B">
        <w:rPr>
          <w:sz w:val="24"/>
          <w:szCs w:val="24"/>
        </w:rPr>
        <w:t>withMongoDB</w:t>
      </w:r>
      <w:proofErr w:type="spellEnd"/>
    </w:p>
    <w:p w:rsidR="00224CED" w:rsidRPr="009B3E2B" w:rsidRDefault="00224CED" w:rsidP="009B3E2B">
      <w:pPr>
        <w:pStyle w:val="ListParagraph"/>
        <w:numPr>
          <w:ilvl w:val="0"/>
          <w:numId w:val="18"/>
        </w:numPr>
        <w:spacing w:line="360" w:lineRule="auto"/>
        <w:rPr>
          <w:sz w:val="24"/>
          <w:szCs w:val="24"/>
        </w:rPr>
      </w:pPr>
      <w:r w:rsidRPr="009B3E2B">
        <w:rPr>
          <w:sz w:val="24"/>
          <w:szCs w:val="24"/>
        </w:rPr>
        <w:t>Security RESTAPI</w:t>
      </w:r>
    </w:p>
    <w:p w:rsidR="00224CED" w:rsidRPr="009B3E2B" w:rsidRDefault="00224CED" w:rsidP="009B3E2B">
      <w:pPr>
        <w:spacing w:line="360" w:lineRule="auto"/>
        <w:rPr>
          <w:sz w:val="24"/>
          <w:szCs w:val="24"/>
        </w:rPr>
      </w:pPr>
      <w:r w:rsidRPr="009B3E2B">
        <w:rPr>
          <w:noProof/>
          <w:sz w:val="24"/>
          <w:szCs w:val="24"/>
          <w:lang w:val="en-IN" w:eastAsia="en-IN" w:bidi="ta-IN"/>
        </w:rPr>
        <w:lastRenderedPageBreak/>
        <w:drawing>
          <wp:inline distT="0" distB="0" distL="0" distR="0">
            <wp:extent cx="5753100" cy="2667000"/>
            <wp:effectExtent l="19050" t="0" r="0" b="0"/>
            <wp:docPr id="25" name="Picture 25" descr="RESP||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P||NAV"/>
                    <pic:cNvPicPr>
                      <a:picLocks noChangeAspect="1" noChangeArrowheads="1"/>
                    </pic:cNvPicPr>
                  </pic:nvPicPr>
                  <pic:blipFill>
                    <a:blip r:embed="rId19"/>
                    <a:srcRect/>
                    <a:stretch>
                      <a:fillRect/>
                    </a:stretch>
                  </pic:blipFill>
                  <pic:spPr bwMode="auto">
                    <a:xfrm>
                      <a:off x="0" y="0"/>
                      <a:ext cx="5757880" cy="2669216"/>
                    </a:xfrm>
                    <a:prstGeom prst="rect">
                      <a:avLst/>
                    </a:prstGeom>
                    <a:noFill/>
                    <a:ln w="9525">
                      <a:noFill/>
                      <a:miter lim="800000"/>
                      <a:headEnd/>
                      <a:tailEnd/>
                    </a:ln>
                  </pic:spPr>
                </pic:pic>
              </a:graphicData>
            </a:graphic>
          </wp:inline>
        </w:drawing>
      </w:r>
    </w:p>
    <w:p w:rsidR="00C537FB" w:rsidRPr="009B3E2B" w:rsidRDefault="00C537FB" w:rsidP="009B3E2B">
      <w:pPr>
        <w:spacing w:line="360" w:lineRule="auto"/>
        <w:rPr>
          <w:b/>
          <w:sz w:val="24"/>
          <w:szCs w:val="24"/>
        </w:rPr>
      </w:pPr>
    </w:p>
    <w:p w:rsidR="00224CED" w:rsidRPr="009B3E2B" w:rsidRDefault="00224CED" w:rsidP="009B3E2B">
      <w:pPr>
        <w:spacing w:line="360" w:lineRule="auto"/>
        <w:rPr>
          <w:b/>
          <w:sz w:val="24"/>
          <w:szCs w:val="24"/>
        </w:rPr>
      </w:pPr>
      <w:r w:rsidRPr="009B3E2B">
        <w:rPr>
          <w:b/>
          <w:sz w:val="24"/>
          <w:szCs w:val="24"/>
        </w:rPr>
        <w:t>React JS</w:t>
      </w:r>
    </w:p>
    <w:p w:rsidR="00224CED" w:rsidRPr="009B3E2B" w:rsidRDefault="00224CED" w:rsidP="009B3E2B">
      <w:pPr>
        <w:pStyle w:val="ListParagraph"/>
        <w:numPr>
          <w:ilvl w:val="0"/>
          <w:numId w:val="18"/>
        </w:numPr>
        <w:spacing w:line="360" w:lineRule="auto"/>
        <w:rPr>
          <w:sz w:val="24"/>
          <w:szCs w:val="24"/>
        </w:rPr>
      </w:pPr>
      <w:r w:rsidRPr="009B3E2B">
        <w:rPr>
          <w:sz w:val="24"/>
          <w:szCs w:val="24"/>
        </w:rPr>
        <w:t xml:space="preserve">Create New Component in </w:t>
      </w:r>
      <w:proofErr w:type="spellStart"/>
      <w:r w:rsidRPr="009B3E2B">
        <w:rPr>
          <w:sz w:val="24"/>
          <w:szCs w:val="24"/>
        </w:rPr>
        <w:t>ReactJS</w:t>
      </w:r>
      <w:proofErr w:type="spellEnd"/>
      <w:r w:rsidRPr="009B3E2B">
        <w:rPr>
          <w:sz w:val="24"/>
          <w:szCs w:val="24"/>
        </w:rPr>
        <w:t xml:space="preserve">  </w:t>
      </w:r>
    </w:p>
    <w:p w:rsidR="00224CED" w:rsidRPr="009B3E2B" w:rsidRDefault="00224CED" w:rsidP="009B3E2B">
      <w:pPr>
        <w:pStyle w:val="ListParagraph"/>
        <w:numPr>
          <w:ilvl w:val="0"/>
          <w:numId w:val="18"/>
        </w:numPr>
        <w:spacing w:line="360" w:lineRule="auto"/>
        <w:rPr>
          <w:sz w:val="24"/>
          <w:szCs w:val="24"/>
        </w:rPr>
      </w:pPr>
      <w:r w:rsidRPr="009B3E2B">
        <w:rPr>
          <w:sz w:val="24"/>
          <w:szCs w:val="24"/>
        </w:rPr>
        <w:t xml:space="preserve">Use CSS in Component in </w:t>
      </w:r>
      <w:proofErr w:type="spellStart"/>
      <w:r w:rsidRPr="009B3E2B">
        <w:rPr>
          <w:sz w:val="24"/>
          <w:szCs w:val="24"/>
        </w:rPr>
        <w:t>ReactJS</w:t>
      </w:r>
      <w:proofErr w:type="spellEnd"/>
    </w:p>
    <w:p w:rsidR="00224CED" w:rsidRPr="009B3E2B" w:rsidRDefault="00224CED" w:rsidP="009B3E2B">
      <w:pPr>
        <w:pStyle w:val="ListParagraph"/>
        <w:numPr>
          <w:ilvl w:val="0"/>
          <w:numId w:val="18"/>
        </w:numPr>
        <w:spacing w:line="360" w:lineRule="auto"/>
        <w:rPr>
          <w:sz w:val="24"/>
          <w:szCs w:val="24"/>
        </w:rPr>
      </w:pPr>
      <w:r w:rsidRPr="009B3E2B">
        <w:rPr>
          <w:sz w:val="24"/>
          <w:szCs w:val="24"/>
        </w:rPr>
        <w:t xml:space="preserve">Create Nested Components in </w:t>
      </w:r>
      <w:proofErr w:type="spellStart"/>
      <w:r w:rsidRPr="009B3E2B">
        <w:rPr>
          <w:sz w:val="24"/>
          <w:szCs w:val="24"/>
        </w:rPr>
        <w:t>ReactJS</w:t>
      </w:r>
      <w:proofErr w:type="spellEnd"/>
    </w:p>
    <w:p w:rsidR="00224CED" w:rsidRPr="009B3E2B" w:rsidRDefault="00224CED" w:rsidP="009B3E2B">
      <w:pPr>
        <w:pStyle w:val="ListParagraph"/>
        <w:numPr>
          <w:ilvl w:val="0"/>
          <w:numId w:val="18"/>
        </w:numPr>
        <w:spacing w:line="360" w:lineRule="auto"/>
        <w:rPr>
          <w:sz w:val="24"/>
          <w:szCs w:val="24"/>
        </w:rPr>
      </w:pPr>
      <w:r w:rsidRPr="009B3E2B">
        <w:rPr>
          <w:sz w:val="24"/>
          <w:szCs w:val="24"/>
        </w:rPr>
        <w:t>Pass values, Object and Objects List to Parameters</w:t>
      </w:r>
    </w:p>
    <w:p w:rsidR="00224CED" w:rsidRPr="009B3E2B" w:rsidRDefault="00224CED" w:rsidP="009B3E2B">
      <w:pPr>
        <w:pStyle w:val="ListParagraph"/>
        <w:numPr>
          <w:ilvl w:val="0"/>
          <w:numId w:val="18"/>
        </w:numPr>
        <w:spacing w:line="360" w:lineRule="auto"/>
        <w:rPr>
          <w:sz w:val="24"/>
          <w:szCs w:val="24"/>
        </w:rPr>
      </w:pPr>
      <w:r w:rsidRPr="009B3E2B">
        <w:rPr>
          <w:sz w:val="24"/>
          <w:szCs w:val="24"/>
        </w:rPr>
        <w:t>Use Single Values, Object and Objects List in State</w:t>
      </w:r>
    </w:p>
    <w:p w:rsidR="00224CED" w:rsidRPr="009B3E2B" w:rsidRDefault="00224CED" w:rsidP="009B3E2B">
      <w:pPr>
        <w:pStyle w:val="ListParagraph"/>
        <w:numPr>
          <w:ilvl w:val="0"/>
          <w:numId w:val="18"/>
        </w:numPr>
        <w:spacing w:line="360" w:lineRule="auto"/>
        <w:rPr>
          <w:sz w:val="24"/>
          <w:szCs w:val="24"/>
        </w:rPr>
      </w:pPr>
      <w:r w:rsidRPr="009B3E2B">
        <w:rPr>
          <w:sz w:val="24"/>
          <w:szCs w:val="24"/>
        </w:rPr>
        <w:t>Event Handling</w:t>
      </w:r>
    </w:p>
    <w:p w:rsidR="00224CED" w:rsidRPr="009B3E2B" w:rsidRDefault="00224CED" w:rsidP="009B3E2B">
      <w:pPr>
        <w:pStyle w:val="ListParagraph"/>
        <w:numPr>
          <w:ilvl w:val="0"/>
          <w:numId w:val="18"/>
        </w:numPr>
        <w:spacing w:line="360" w:lineRule="auto"/>
        <w:rPr>
          <w:sz w:val="24"/>
          <w:szCs w:val="24"/>
        </w:rPr>
      </w:pPr>
      <w:proofErr w:type="spellStart"/>
      <w:r w:rsidRPr="009B3E2B">
        <w:rPr>
          <w:sz w:val="24"/>
          <w:szCs w:val="24"/>
        </w:rPr>
        <w:t>onClick</w:t>
      </w:r>
      <w:proofErr w:type="spellEnd"/>
    </w:p>
    <w:p w:rsidR="00224CED" w:rsidRPr="009B3E2B" w:rsidRDefault="00224CED" w:rsidP="009B3E2B">
      <w:pPr>
        <w:pStyle w:val="ListParagraph"/>
        <w:numPr>
          <w:ilvl w:val="0"/>
          <w:numId w:val="18"/>
        </w:numPr>
        <w:spacing w:line="360" w:lineRule="auto"/>
        <w:rPr>
          <w:sz w:val="24"/>
          <w:szCs w:val="24"/>
        </w:rPr>
      </w:pPr>
      <w:proofErr w:type="spellStart"/>
      <w:r w:rsidRPr="009B3E2B">
        <w:rPr>
          <w:sz w:val="24"/>
          <w:szCs w:val="24"/>
        </w:rPr>
        <w:t>onChange</w:t>
      </w:r>
      <w:proofErr w:type="spellEnd"/>
    </w:p>
    <w:p w:rsidR="00224CED" w:rsidRPr="009B3E2B" w:rsidRDefault="00224CED" w:rsidP="009B3E2B">
      <w:pPr>
        <w:pStyle w:val="ListParagraph"/>
        <w:numPr>
          <w:ilvl w:val="0"/>
          <w:numId w:val="18"/>
        </w:numPr>
        <w:spacing w:line="360" w:lineRule="auto"/>
        <w:rPr>
          <w:sz w:val="24"/>
          <w:szCs w:val="24"/>
        </w:rPr>
      </w:pPr>
      <w:proofErr w:type="spellStart"/>
      <w:r w:rsidRPr="009B3E2B">
        <w:rPr>
          <w:sz w:val="24"/>
          <w:szCs w:val="24"/>
        </w:rPr>
        <w:t>onSubmit</w:t>
      </w:r>
      <w:proofErr w:type="spellEnd"/>
    </w:p>
    <w:p w:rsidR="00224CED" w:rsidRPr="009B3E2B" w:rsidRDefault="00224CED" w:rsidP="009B3E2B">
      <w:pPr>
        <w:pStyle w:val="ListParagraph"/>
        <w:numPr>
          <w:ilvl w:val="0"/>
          <w:numId w:val="18"/>
        </w:numPr>
        <w:spacing w:line="360" w:lineRule="auto"/>
        <w:rPr>
          <w:sz w:val="24"/>
          <w:szCs w:val="24"/>
        </w:rPr>
      </w:pPr>
      <w:r w:rsidRPr="009B3E2B">
        <w:rPr>
          <w:sz w:val="24"/>
          <w:szCs w:val="24"/>
        </w:rPr>
        <w:t>Form Controls in Component</w:t>
      </w:r>
    </w:p>
    <w:p w:rsidR="00224CED" w:rsidRPr="009B3E2B" w:rsidRDefault="00224CED" w:rsidP="009B3E2B">
      <w:pPr>
        <w:pStyle w:val="ListParagraph"/>
        <w:numPr>
          <w:ilvl w:val="0"/>
          <w:numId w:val="18"/>
        </w:numPr>
        <w:spacing w:line="360" w:lineRule="auto"/>
        <w:rPr>
          <w:sz w:val="24"/>
          <w:szCs w:val="24"/>
        </w:rPr>
      </w:pPr>
      <w:r w:rsidRPr="009B3E2B">
        <w:rPr>
          <w:sz w:val="24"/>
          <w:szCs w:val="24"/>
        </w:rPr>
        <w:t>Forms Validation in Component</w:t>
      </w:r>
    </w:p>
    <w:p w:rsidR="00224CED" w:rsidRPr="009B3E2B" w:rsidRDefault="00224CED" w:rsidP="009B3E2B">
      <w:pPr>
        <w:pStyle w:val="ListParagraph"/>
        <w:numPr>
          <w:ilvl w:val="0"/>
          <w:numId w:val="18"/>
        </w:numPr>
        <w:spacing w:line="360" w:lineRule="auto"/>
        <w:rPr>
          <w:sz w:val="24"/>
          <w:szCs w:val="24"/>
        </w:rPr>
      </w:pPr>
      <w:r w:rsidRPr="009B3E2B">
        <w:rPr>
          <w:sz w:val="24"/>
          <w:szCs w:val="24"/>
        </w:rPr>
        <w:t>Use Refs, Router, Local Storage in Component</w:t>
      </w:r>
    </w:p>
    <w:p w:rsidR="00224CED" w:rsidRPr="009B3E2B" w:rsidRDefault="00224CED" w:rsidP="009B3E2B">
      <w:pPr>
        <w:pStyle w:val="ListParagraph"/>
        <w:numPr>
          <w:ilvl w:val="0"/>
          <w:numId w:val="18"/>
        </w:numPr>
        <w:spacing w:line="360" w:lineRule="auto"/>
        <w:rPr>
          <w:sz w:val="24"/>
          <w:szCs w:val="24"/>
        </w:rPr>
      </w:pPr>
      <w:r w:rsidRPr="009B3E2B">
        <w:rPr>
          <w:sz w:val="24"/>
          <w:szCs w:val="24"/>
        </w:rPr>
        <w:t>Call GET, POST, PUT, DELETE HTTP Method with Express.JS Web</w:t>
      </w:r>
    </w:p>
    <w:p w:rsidR="00224CED" w:rsidRPr="009B3E2B" w:rsidRDefault="00224CED" w:rsidP="009B3E2B">
      <w:pPr>
        <w:pStyle w:val="ListParagraph"/>
        <w:numPr>
          <w:ilvl w:val="0"/>
          <w:numId w:val="18"/>
        </w:numPr>
        <w:spacing w:line="360" w:lineRule="auto"/>
        <w:rPr>
          <w:sz w:val="24"/>
          <w:szCs w:val="24"/>
        </w:rPr>
      </w:pPr>
      <w:r w:rsidRPr="009B3E2B">
        <w:rPr>
          <w:sz w:val="24"/>
          <w:szCs w:val="24"/>
        </w:rPr>
        <w:t xml:space="preserve">API and </w:t>
      </w:r>
      <w:proofErr w:type="spellStart"/>
      <w:r w:rsidRPr="009B3E2B">
        <w:rPr>
          <w:sz w:val="24"/>
          <w:szCs w:val="24"/>
        </w:rPr>
        <w:t>MongoDB</w:t>
      </w:r>
      <w:proofErr w:type="spellEnd"/>
    </w:p>
    <w:p w:rsidR="00C537FB" w:rsidRPr="009B3E2B" w:rsidRDefault="0058651F" w:rsidP="009B3E2B">
      <w:pPr>
        <w:spacing w:line="360" w:lineRule="auto"/>
        <w:rPr>
          <w:rFonts w:eastAsiaTheme="minorHAnsi"/>
          <w:b/>
          <w:sz w:val="24"/>
          <w:szCs w:val="24"/>
        </w:rPr>
      </w:pPr>
      <w:r w:rsidRPr="009B3E2B">
        <w:rPr>
          <w:noProof/>
          <w:sz w:val="24"/>
          <w:szCs w:val="24"/>
          <w:lang w:val="en-IN" w:eastAsia="en-IN" w:bidi="ta-IN"/>
        </w:rPr>
        <w:lastRenderedPageBreak/>
        <w:drawing>
          <wp:inline distT="0" distB="0" distL="0" distR="0">
            <wp:extent cx="5822950" cy="2440267"/>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822950" cy="2440267"/>
                    </a:xfrm>
                    <a:prstGeom prst="rect">
                      <a:avLst/>
                    </a:prstGeom>
                    <a:noFill/>
                    <a:ln w="9525">
                      <a:noFill/>
                      <a:miter lim="800000"/>
                      <a:headEnd/>
                      <a:tailEnd/>
                    </a:ln>
                  </pic:spPr>
                </pic:pic>
              </a:graphicData>
            </a:graphic>
          </wp:inline>
        </w:drawing>
      </w:r>
    </w:p>
    <w:p w:rsidR="00C537FB" w:rsidRPr="009B3E2B" w:rsidRDefault="00C537FB" w:rsidP="009B3E2B">
      <w:pPr>
        <w:spacing w:line="360" w:lineRule="auto"/>
        <w:rPr>
          <w:rFonts w:eastAsiaTheme="minorHAnsi"/>
          <w:b/>
          <w:sz w:val="24"/>
          <w:szCs w:val="24"/>
        </w:rPr>
      </w:pPr>
    </w:p>
    <w:p w:rsidR="0058651F" w:rsidRPr="009B3E2B" w:rsidRDefault="0058651F" w:rsidP="009B3E2B">
      <w:pPr>
        <w:spacing w:line="360" w:lineRule="auto"/>
        <w:rPr>
          <w:b/>
          <w:sz w:val="24"/>
          <w:szCs w:val="24"/>
        </w:rPr>
      </w:pPr>
      <w:r w:rsidRPr="009B3E2B">
        <w:rPr>
          <w:rFonts w:eastAsiaTheme="minorHAnsi"/>
          <w:b/>
          <w:sz w:val="24"/>
          <w:szCs w:val="24"/>
        </w:rPr>
        <w:t>SQL</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Introduction to SQL</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Data Definition Language(DDL)</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Data Manipulation Language(DML)</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SQL Operators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Transaction Control Language(TCL)</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Aggregate Functions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String &amp; Date Functions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Sub Queries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Group by Statements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Key Constraints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Joining Queries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Wingdings-Regular"/>
          <w:sz w:val="24"/>
          <w:szCs w:val="24"/>
        </w:rPr>
        <w:t xml:space="preserve"> </w:t>
      </w:r>
      <w:r w:rsidRPr="009B3E2B">
        <w:rPr>
          <w:rFonts w:eastAsiaTheme="minorHAnsi"/>
          <w:sz w:val="24"/>
          <w:szCs w:val="24"/>
        </w:rPr>
        <w:t>Set Operators</w:t>
      </w:r>
    </w:p>
    <w:p w:rsidR="00C537FB" w:rsidRPr="009B3E2B" w:rsidRDefault="00C537FB" w:rsidP="009B3E2B">
      <w:pPr>
        <w:spacing w:line="360" w:lineRule="auto"/>
        <w:rPr>
          <w:rFonts w:eastAsiaTheme="minorHAnsi"/>
          <w:sz w:val="24"/>
          <w:szCs w:val="24"/>
        </w:rPr>
      </w:pPr>
    </w:p>
    <w:p w:rsidR="0058651F" w:rsidRPr="009B3E2B" w:rsidRDefault="0058651F" w:rsidP="009B3E2B">
      <w:pPr>
        <w:spacing w:line="360" w:lineRule="auto"/>
        <w:rPr>
          <w:rFonts w:eastAsiaTheme="minorHAnsi"/>
          <w:b/>
          <w:sz w:val="24"/>
          <w:szCs w:val="24"/>
        </w:rPr>
      </w:pPr>
      <w:r w:rsidRPr="009B3E2B">
        <w:rPr>
          <w:rFonts w:eastAsiaTheme="minorHAnsi"/>
          <w:b/>
          <w:sz w:val="24"/>
          <w:szCs w:val="24"/>
        </w:rPr>
        <w:t>PL/SQL</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Introduction to PL/SQL</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Variables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Constants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lastRenderedPageBreak/>
        <w:t>Decision Making Statements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Looping Statements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Procedure</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Function</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Exception</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User Defined Exception</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Trigger</w:t>
      </w:r>
    </w:p>
    <w:p w:rsidR="00C537FB"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Packages</w:t>
      </w:r>
    </w:p>
    <w:p w:rsidR="00C537FB" w:rsidRPr="009B3E2B" w:rsidRDefault="00C537FB" w:rsidP="009B3E2B">
      <w:pPr>
        <w:pStyle w:val="ListParagraph"/>
        <w:spacing w:line="360" w:lineRule="auto"/>
        <w:ind w:left="720" w:firstLine="0"/>
        <w:rPr>
          <w:rFonts w:eastAsiaTheme="minorHAnsi"/>
          <w:sz w:val="24"/>
          <w:szCs w:val="24"/>
        </w:rPr>
      </w:pPr>
    </w:p>
    <w:p w:rsidR="0058651F" w:rsidRPr="009B3E2B" w:rsidRDefault="0058651F" w:rsidP="009B3E2B">
      <w:pPr>
        <w:spacing w:line="360" w:lineRule="auto"/>
        <w:rPr>
          <w:sz w:val="24"/>
          <w:szCs w:val="24"/>
        </w:rPr>
      </w:pPr>
      <w:r w:rsidRPr="009B3E2B">
        <w:rPr>
          <w:noProof/>
          <w:sz w:val="24"/>
          <w:szCs w:val="24"/>
          <w:lang w:val="en-IN" w:eastAsia="en-IN" w:bidi="ta-IN"/>
        </w:rPr>
        <w:drawing>
          <wp:inline distT="0" distB="0" distL="0" distR="0">
            <wp:extent cx="5591175" cy="231938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5591175" cy="2319385"/>
                    </a:xfrm>
                    <a:prstGeom prst="rect">
                      <a:avLst/>
                    </a:prstGeom>
                    <a:noFill/>
                    <a:ln w="9525">
                      <a:noFill/>
                      <a:miter lim="800000"/>
                      <a:headEnd/>
                      <a:tailEnd/>
                    </a:ln>
                  </pic:spPr>
                </pic:pic>
              </a:graphicData>
            </a:graphic>
          </wp:inline>
        </w:drawing>
      </w:r>
    </w:p>
    <w:p w:rsidR="00C537FB" w:rsidRPr="009B3E2B" w:rsidRDefault="00C537FB" w:rsidP="009B3E2B">
      <w:pPr>
        <w:spacing w:line="360" w:lineRule="auto"/>
        <w:rPr>
          <w:rFonts w:eastAsiaTheme="minorHAnsi"/>
          <w:sz w:val="24"/>
          <w:szCs w:val="24"/>
        </w:rPr>
      </w:pPr>
    </w:p>
    <w:p w:rsidR="0058651F" w:rsidRPr="009B3E2B" w:rsidRDefault="0058651F" w:rsidP="009B3E2B">
      <w:pPr>
        <w:spacing w:line="360" w:lineRule="auto"/>
        <w:rPr>
          <w:rFonts w:eastAsiaTheme="minorHAnsi"/>
          <w:b/>
          <w:sz w:val="24"/>
          <w:szCs w:val="24"/>
        </w:rPr>
      </w:pPr>
      <w:r w:rsidRPr="009B3E2B">
        <w:rPr>
          <w:rFonts w:eastAsiaTheme="minorHAnsi"/>
          <w:b/>
          <w:sz w:val="24"/>
          <w:szCs w:val="24"/>
        </w:rPr>
        <w:t>Cross Platform Mobile Application Development</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This course teaches students to develop cross platform mobile using easy to use</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scripting languages like HTML5,JavaScript, </w:t>
      </w:r>
      <w:proofErr w:type="spellStart"/>
      <w:r w:rsidRPr="009B3E2B">
        <w:rPr>
          <w:rFonts w:eastAsiaTheme="minorHAnsi"/>
          <w:sz w:val="24"/>
          <w:szCs w:val="24"/>
        </w:rPr>
        <w:t>jQuery</w:t>
      </w:r>
      <w:proofErr w:type="spellEnd"/>
      <w:r w:rsidRPr="009B3E2B">
        <w:rPr>
          <w:rFonts w:eastAsiaTheme="minorHAnsi"/>
          <w:sz w:val="24"/>
          <w:szCs w:val="24"/>
        </w:rPr>
        <w:t>, and Mobile frame works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like Cordova / </w:t>
      </w:r>
      <w:proofErr w:type="spellStart"/>
      <w:r w:rsidRPr="009B3E2B">
        <w:rPr>
          <w:rFonts w:eastAsiaTheme="minorHAnsi"/>
          <w:sz w:val="24"/>
          <w:szCs w:val="24"/>
        </w:rPr>
        <w:t>PhoneGap</w:t>
      </w:r>
      <w:proofErr w:type="spellEnd"/>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Contents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Introduction to Mobile Apps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Introduction to Cordova/ </w:t>
      </w:r>
      <w:proofErr w:type="spellStart"/>
      <w:r w:rsidRPr="009B3E2B">
        <w:rPr>
          <w:rFonts w:eastAsiaTheme="minorHAnsi"/>
          <w:sz w:val="24"/>
          <w:szCs w:val="24"/>
        </w:rPr>
        <w:t>PhoneGap</w:t>
      </w:r>
      <w:proofErr w:type="spellEnd"/>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History</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Architecture</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lastRenderedPageBreak/>
        <w:t>Introduction to HTML &amp; CSS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Basics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Simple website making</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Styling using CSS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Adding functionalities using </w:t>
      </w:r>
      <w:proofErr w:type="spellStart"/>
      <w:r w:rsidRPr="009B3E2B">
        <w:rPr>
          <w:rFonts w:eastAsiaTheme="minorHAnsi"/>
          <w:sz w:val="24"/>
          <w:szCs w:val="24"/>
        </w:rPr>
        <w:t>jQuery</w:t>
      </w:r>
      <w:proofErr w:type="spellEnd"/>
      <w:r w:rsidRPr="009B3E2B">
        <w:rPr>
          <w:rFonts w:eastAsiaTheme="minorHAnsi"/>
          <w:sz w:val="24"/>
          <w:szCs w:val="24"/>
        </w:rPr>
        <w:t>/JavaScript</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Setting up of environment</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Downloading and installing </w:t>
      </w:r>
      <w:proofErr w:type="spellStart"/>
      <w:r w:rsidRPr="009B3E2B">
        <w:rPr>
          <w:rFonts w:eastAsiaTheme="minorHAnsi"/>
          <w:sz w:val="24"/>
          <w:szCs w:val="24"/>
        </w:rPr>
        <w:t>PhoneGap</w:t>
      </w:r>
      <w:proofErr w:type="spellEnd"/>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Installing </w:t>
      </w:r>
      <w:proofErr w:type="spellStart"/>
      <w:r w:rsidRPr="009B3E2B">
        <w:rPr>
          <w:rFonts w:eastAsiaTheme="minorHAnsi"/>
          <w:sz w:val="24"/>
          <w:szCs w:val="24"/>
        </w:rPr>
        <w:t>PhoneGap</w:t>
      </w:r>
      <w:proofErr w:type="spellEnd"/>
      <w:r w:rsidRPr="009B3E2B">
        <w:rPr>
          <w:rFonts w:eastAsiaTheme="minorHAnsi"/>
          <w:sz w:val="24"/>
          <w:szCs w:val="24"/>
        </w:rPr>
        <w:t xml:space="preserve"> in IDE’s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Making hello world</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Introduction and usage of Cordova/</w:t>
      </w:r>
      <w:proofErr w:type="spellStart"/>
      <w:r w:rsidRPr="009B3E2B">
        <w:rPr>
          <w:rFonts w:eastAsiaTheme="minorHAnsi"/>
          <w:sz w:val="24"/>
          <w:szCs w:val="24"/>
        </w:rPr>
        <w:t>PhoneGap</w:t>
      </w:r>
      <w:proofErr w:type="spellEnd"/>
      <w:r w:rsidRPr="009B3E2B">
        <w:rPr>
          <w:rFonts w:eastAsiaTheme="minorHAnsi"/>
          <w:sz w:val="24"/>
          <w:szCs w:val="24"/>
        </w:rPr>
        <w:t xml:space="preserve"> Build Services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User Interface Development with </w:t>
      </w:r>
      <w:proofErr w:type="spellStart"/>
      <w:r w:rsidRPr="009B3E2B">
        <w:rPr>
          <w:rFonts w:eastAsiaTheme="minorHAnsi"/>
          <w:sz w:val="24"/>
          <w:szCs w:val="24"/>
        </w:rPr>
        <w:t>jQuery</w:t>
      </w:r>
      <w:proofErr w:type="spellEnd"/>
      <w:r w:rsidRPr="009B3E2B">
        <w:rPr>
          <w:rFonts w:eastAsiaTheme="minorHAnsi"/>
          <w:sz w:val="24"/>
          <w:szCs w:val="24"/>
        </w:rPr>
        <w:t xml:space="preserve"> Mobile</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Creating Pages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GUI making</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Navigation bar, buttons, grids and Other Controls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Persisting data between </w:t>
      </w:r>
      <w:proofErr w:type="spellStart"/>
      <w:r w:rsidRPr="009B3E2B">
        <w:rPr>
          <w:rFonts w:eastAsiaTheme="minorHAnsi"/>
          <w:sz w:val="24"/>
          <w:szCs w:val="24"/>
        </w:rPr>
        <w:t>jQuery</w:t>
      </w:r>
      <w:proofErr w:type="spellEnd"/>
      <w:r w:rsidRPr="009B3E2B">
        <w:rPr>
          <w:rFonts w:eastAsiaTheme="minorHAnsi"/>
          <w:sz w:val="24"/>
          <w:szCs w:val="24"/>
        </w:rPr>
        <w:t xml:space="preserve"> Mobile pages</w:t>
      </w:r>
    </w:p>
    <w:p w:rsidR="0058651F" w:rsidRPr="009B3E2B" w:rsidRDefault="0058651F" w:rsidP="009B3E2B">
      <w:pPr>
        <w:pStyle w:val="ListParagraph"/>
        <w:numPr>
          <w:ilvl w:val="0"/>
          <w:numId w:val="18"/>
        </w:numPr>
        <w:spacing w:line="360" w:lineRule="auto"/>
        <w:rPr>
          <w:rFonts w:eastAsiaTheme="minorHAnsi"/>
          <w:sz w:val="24"/>
          <w:szCs w:val="24"/>
        </w:rPr>
      </w:pPr>
      <w:proofErr w:type="spellStart"/>
      <w:r w:rsidRPr="009B3E2B">
        <w:rPr>
          <w:rFonts w:eastAsiaTheme="minorHAnsi"/>
          <w:sz w:val="24"/>
          <w:szCs w:val="24"/>
        </w:rPr>
        <w:t>PhoneGap</w:t>
      </w:r>
      <w:proofErr w:type="spellEnd"/>
      <w:r w:rsidRPr="009B3E2B">
        <w:rPr>
          <w:rFonts w:eastAsiaTheme="minorHAnsi"/>
          <w:sz w:val="24"/>
          <w:szCs w:val="24"/>
        </w:rPr>
        <w:t>/Cordova API</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Movement and Location</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Detecting device movement using the accelerometer</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Obtaining device </w:t>
      </w:r>
      <w:proofErr w:type="spellStart"/>
      <w:r w:rsidRPr="009B3E2B">
        <w:rPr>
          <w:rFonts w:eastAsiaTheme="minorHAnsi"/>
          <w:sz w:val="24"/>
          <w:szCs w:val="24"/>
        </w:rPr>
        <w:t>geolocation</w:t>
      </w:r>
      <w:proofErr w:type="spellEnd"/>
      <w:r w:rsidRPr="009B3E2B">
        <w:rPr>
          <w:rFonts w:eastAsiaTheme="minorHAnsi"/>
          <w:sz w:val="24"/>
          <w:szCs w:val="24"/>
        </w:rPr>
        <w:t xml:space="preserve"> sensor information</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Retrieving map data through </w:t>
      </w:r>
      <w:proofErr w:type="spellStart"/>
      <w:r w:rsidRPr="009B3E2B">
        <w:rPr>
          <w:rFonts w:eastAsiaTheme="minorHAnsi"/>
          <w:sz w:val="24"/>
          <w:szCs w:val="24"/>
        </w:rPr>
        <w:t>geolocation</w:t>
      </w:r>
      <w:proofErr w:type="spellEnd"/>
      <w:r w:rsidRPr="009B3E2B">
        <w:rPr>
          <w:rFonts w:eastAsiaTheme="minorHAnsi"/>
          <w:sz w:val="24"/>
          <w:szCs w:val="24"/>
        </w:rPr>
        <w:t xml:space="preserve"> coordinates File System,</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Storage, and Local Databases</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Saving a file to device storage</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Opening a local file from device storage o</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Displaying the contents of a directory</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Creating a local SQLite database Working with Audio, Images, and</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lastRenderedPageBreak/>
        <w:t>Video</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Recording audio within your application</w:t>
      </w:r>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 xml:space="preserve">Playing audio files from the local </w:t>
      </w:r>
      <w:proofErr w:type="spellStart"/>
      <w:r w:rsidRPr="009B3E2B">
        <w:rPr>
          <w:rFonts w:eastAsiaTheme="minorHAnsi"/>
          <w:sz w:val="24"/>
          <w:szCs w:val="24"/>
        </w:rPr>
        <w:t>filesystem</w:t>
      </w:r>
      <w:proofErr w:type="spellEnd"/>
    </w:p>
    <w:p w:rsidR="0058651F" w:rsidRPr="009B3E2B" w:rsidRDefault="0058651F" w:rsidP="009B3E2B">
      <w:pPr>
        <w:pStyle w:val="ListParagraph"/>
        <w:numPr>
          <w:ilvl w:val="0"/>
          <w:numId w:val="18"/>
        </w:numPr>
        <w:spacing w:line="360" w:lineRule="auto"/>
        <w:rPr>
          <w:rFonts w:eastAsiaTheme="minorHAnsi"/>
          <w:sz w:val="24"/>
          <w:szCs w:val="24"/>
        </w:rPr>
      </w:pPr>
      <w:r w:rsidRPr="009B3E2B">
        <w:rPr>
          <w:rFonts w:eastAsiaTheme="minorHAnsi"/>
          <w:sz w:val="24"/>
          <w:szCs w:val="24"/>
        </w:rPr>
        <w:t>Capturing video using the devices video recording Application</w:t>
      </w:r>
    </w:p>
    <w:p w:rsidR="0058651F" w:rsidRPr="009B3E2B" w:rsidRDefault="0058651F" w:rsidP="009B3E2B">
      <w:pPr>
        <w:pStyle w:val="ListParagraph"/>
        <w:numPr>
          <w:ilvl w:val="0"/>
          <w:numId w:val="18"/>
        </w:numPr>
        <w:spacing w:line="360" w:lineRule="auto"/>
        <w:rPr>
          <w:sz w:val="24"/>
          <w:szCs w:val="24"/>
        </w:rPr>
      </w:pPr>
      <w:r w:rsidRPr="009B3E2B">
        <w:rPr>
          <w:rFonts w:eastAsiaTheme="minorHAnsi"/>
          <w:sz w:val="24"/>
          <w:szCs w:val="24"/>
        </w:rPr>
        <w:t>Loading a photograph from the device’s camera</w:t>
      </w:r>
    </w:p>
    <w:p w:rsidR="0058651F" w:rsidRPr="009B3E2B" w:rsidRDefault="0058651F" w:rsidP="009B3E2B">
      <w:pPr>
        <w:spacing w:line="360" w:lineRule="auto"/>
        <w:rPr>
          <w:sz w:val="24"/>
          <w:szCs w:val="24"/>
        </w:rPr>
      </w:pPr>
    </w:p>
    <w:p w:rsidR="004805B2" w:rsidRPr="009B3E2B" w:rsidRDefault="004805B2" w:rsidP="009B3E2B">
      <w:pPr>
        <w:spacing w:line="360" w:lineRule="auto"/>
        <w:rPr>
          <w:sz w:val="24"/>
          <w:szCs w:val="24"/>
        </w:rPr>
      </w:pPr>
    </w:p>
    <w:p w:rsidR="00C537FB" w:rsidRPr="009B3E2B" w:rsidRDefault="00C537FB" w:rsidP="009B3E2B">
      <w:pPr>
        <w:spacing w:line="360" w:lineRule="auto"/>
        <w:rPr>
          <w:sz w:val="24"/>
          <w:szCs w:val="24"/>
        </w:rPr>
      </w:pPr>
    </w:p>
    <w:p w:rsidR="004805B2" w:rsidRPr="009B3E2B" w:rsidRDefault="004805B2" w:rsidP="009B3E2B">
      <w:pPr>
        <w:spacing w:line="360" w:lineRule="auto"/>
        <w:rPr>
          <w:sz w:val="24"/>
          <w:szCs w:val="24"/>
        </w:rPr>
      </w:pPr>
    </w:p>
    <w:p w:rsidR="00A45406" w:rsidRPr="009B3E2B" w:rsidRDefault="00A45406"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9B3E2B" w:rsidRPr="009B3E2B" w:rsidRDefault="009B3E2B" w:rsidP="00B656A6">
      <w:pPr>
        <w:pStyle w:val="Heading2"/>
        <w:shd w:val="clear" w:color="auto" w:fill="FFFFFF"/>
        <w:spacing w:before="180" w:after="225" w:line="360" w:lineRule="auto"/>
        <w:jc w:val="center"/>
        <w:rPr>
          <w:rFonts w:ascii="Arial" w:hAnsi="Arial" w:cs="Arial"/>
          <w:color w:val="auto"/>
          <w:sz w:val="45"/>
          <w:szCs w:val="45"/>
          <w:lang w:val="en-IN" w:eastAsia="en-IN" w:bidi="ta-IN"/>
        </w:rPr>
      </w:pPr>
      <w:r w:rsidRPr="009B3E2B">
        <w:rPr>
          <w:rFonts w:ascii="Arial" w:hAnsi="Arial" w:cs="Arial"/>
          <w:color w:val="auto"/>
          <w:sz w:val="45"/>
          <w:szCs w:val="45"/>
        </w:rPr>
        <w:lastRenderedPageBreak/>
        <w:t>Contact Us</w:t>
      </w:r>
    </w:p>
    <w:p w:rsidR="00347E4B" w:rsidRPr="00347E4B" w:rsidRDefault="00347E4B" w:rsidP="00347E4B">
      <w:pPr>
        <w:spacing w:line="360" w:lineRule="auto"/>
        <w:jc w:val="center"/>
        <w:rPr>
          <w:rFonts w:ascii="Arial" w:hAnsi="Arial" w:cs="Arial"/>
          <w:sz w:val="32"/>
          <w:szCs w:val="32"/>
          <w:lang w:val="en-IN" w:eastAsia="en-IN" w:bidi="ta-IN"/>
        </w:rPr>
      </w:pPr>
      <w:r w:rsidRPr="00347E4B">
        <w:rPr>
          <w:rFonts w:ascii="Arial" w:hAnsi="Arial" w:cs="Arial"/>
          <w:sz w:val="32"/>
          <w:szCs w:val="32"/>
          <w:lang w:val="en-IN" w:eastAsia="en-IN" w:bidi="ta-IN"/>
        </w:rPr>
        <w:t>For more information on course details, contact us at:</w:t>
      </w:r>
    </w:p>
    <w:p w:rsidR="0025520B" w:rsidRPr="009B3E2B" w:rsidRDefault="00347E4B" w:rsidP="00347E4B">
      <w:pPr>
        <w:spacing w:line="360" w:lineRule="auto"/>
        <w:jc w:val="center"/>
        <w:rPr>
          <w:sz w:val="24"/>
          <w:szCs w:val="24"/>
        </w:rPr>
      </w:pPr>
      <w:r w:rsidRPr="00347E4B">
        <w:rPr>
          <w:rFonts w:ascii="Arial" w:hAnsi="Arial" w:cs="Arial"/>
          <w:sz w:val="32"/>
          <w:szCs w:val="32"/>
          <w:lang w:val="en-IN" w:eastAsia="en-IN" w:bidi="ta-IN"/>
        </w:rPr>
        <w:t>9148984674  /</w:t>
      </w:r>
      <w:r>
        <w:rPr>
          <w:rFonts w:ascii="Arial" w:hAnsi="Arial" w:cs="Arial"/>
          <w:sz w:val="32"/>
          <w:szCs w:val="32"/>
          <w:lang w:val="en-IN" w:eastAsia="en-IN" w:bidi="ta-IN"/>
        </w:rPr>
        <w:t xml:space="preserve"> </w:t>
      </w:r>
      <w:bookmarkStart w:id="0" w:name="_GoBack"/>
      <w:bookmarkEnd w:id="0"/>
      <w:r w:rsidRPr="00347E4B">
        <w:rPr>
          <w:rFonts w:ascii="Arial" w:hAnsi="Arial" w:cs="Arial"/>
          <w:sz w:val="32"/>
          <w:szCs w:val="32"/>
          <w:lang w:val="en-IN" w:eastAsia="en-IN" w:bidi="ta-IN"/>
        </w:rPr>
        <w:t>9148984676</w:t>
      </w:r>
    </w:p>
    <w:p w:rsidR="0025520B" w:rsidRPr="009B3E2B" w:rsidRDefault="0025520B" w:rsidP="009B3E2B">
      <w:pPr>
        <w:spacing w:line="360" w:lineRule="auto"/>
        <w:rPr>
          <w:sz w:val="24"/>
          <w:szCs w:val="24"/>
        </w:rPr>
      </w:pPr>
    </w:p>
    <w:p w:rsidR="0025520B" w:rsidRPr="009B3E2B" w:rsidRDefault="0025520B" w:rsidP="009B3E2B">
      <w:pPr>
        <w:spacing w:line="360" w:lineRule="auto"/>
        <w:rPr>
          <w:sz w:val="24"/>
          <w:szCs w:val="24"/>
        </w:rPr>
      </w:pPr>
    </w:p>
    <w:p w:rsidR="00A45406" w:rsidRPr="009B3E2B" w:rsidRDefault="00A45406" w:rsidP="009B3E2B">
      <w:pPr>
        <w:spacing w:line="360" w:lineRule="auto"/>
        <w:rPr>
          <w:sz w:val="24"/>
          <w:szCs w:val="24"/>
        </w:rPr>
      </w:pPr>
    </w:p>
    <w:p w:rsidR="00A1506B" w:rsidRPr="009B3E2B" w:rsidRDefault="00A1506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p w:rsidR="009B3E2B" w:rsidRPr="009B3E2B" w:rsidRDefault="009B3E2B" w:rsidP="009B3E2B">
      <w:pPr>
        <w:spacing w:line="360" w:lineRule="auto"/>
        <w:rPr>
          <w:sz w:val="24"/>
          <w:szCs w:val="24"/>
        </w:rPr>
      </w:pPr>
    </w:p>
    <w:sectPr w:rsidR="009B3E2B" w:rsidRPr="009B3E2B" w:rsidSect="002861B3">
      <w:pgSz w:w="11910" w:h="16850"/>
      <w:pgMar w:top="1600" w:right="1680" w:bottom="280" w:left="10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Wingdings-Regular">
    <w:altName w:val="Arial Unicode MS"/>
    <w:panose1 w:val="00000000000000000000"/>
    <w:charset w:val="88"/>
    <w:family w:val="auto"/>
    <w:notTrueType/>
    <w:pitch w:val="default"/>
    <w:sig w:usb0="00000001" w:usb1="08080000" w:usb2="00000010"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5E306ED"/>
    <w:multiLevelType w:val="multilevel"/>
    <w:tmpl w:val="B5E306ED"/>
    <w:lvl w:ilvl="0">
      <w:start w:val="9"/>
      <w:numFmt w:val="decimal"/>
      <w:lvlText w:val="%1."/>
      <w:lvlJc w:val="left"/>
      <w:pPr>
        <w:ind w:left="388" w:hanging="360"/>
      </w:pPr>
      <w:rPr>
        <w:rFonts w:ascii="Times New Roman" w:eastAsia="Times New Roman" w:hAnsi="Times New Roman" w:cs="Times New Roman" w:hint="default"/>
        <w:spacing w:val="-2"/>
        <w:w w:val="99"/>
        <w:sz w:val="24"/>
        <w:szCs w:val="24"/>
        <w:lang w:val="en-US" w:eastAsia="en-US" w:bidi="en-US"/>
      </w:rPr>
    </w:lvl>
    <w:lvl w:ilvl="1">
      <w:numFmt w:val="bullet"/>
      <w:lvlText w:val="•"/>
      <w:lvlJc w:val="left"/>
      <w:pPr>
        <w:ind w:left="1214" w:hanging="360"/>
      </w:pPr>
      <w:rPr>
        <w:rFonts w:hint="default"/>
        <w:lang w:val="en-US" w:eastAsia="en-US" w:bidi="en-US"/>
      </w:rPr>
    </w:lvl>
    <w:lvl w:ilvl="2">
      <w:numFmt w:val="bullet"/>
      <w:lvlText w:val="•"/>
      <w:lvlJc w:val="left"/>
      <w:pPr>
        <w:ind w:left="2049" w:hanging="360"/>
      </w:pPr>
      <w:rPr>
        <w:rFonts w:hint="default"/>
        <w:lang w:val="en-US" w:eastAsia="en-US" w:bidi="en-US"/>
      </w:rPr>
    </w:lvl>
    <w:lvl w:ilvl="3">
      <w:numFmt w:val="bullet"/>
      <w:lvlText w:val="•"/>
      <w:lvlJc w:val="left"/>
      <w:pPr>
        <w:ind w:left="2883" w:hanging="360"/>
      </w:pPr>
      <w:rPr>
        <w:rFonts w:hint="default"/>
        <w:lang w:val="en-US" w:eastAsia="en-US" w:bidi="en-US"/>
      </w:rPr>
    </w:lvl>
    <w:lvl w:ilvl="4">
      <w:numFmt w:val="bullet"/>
      <w:lvlText w:val="•"/>
      <w:lvlJc w:val="left"/>
      <w:pPr>
        <w:ind w:left="3718" w:hanging="360"/>
      </w:pPr>
      <w:rPr>
        <w:rFonts w:hint="default"/>
        <w:lang w:val="en-US" w:eastAsia="en-US" w:bidi="en-US"/>
      </w:rPr>
    </w:lvl>
    <w:lvl w:ilvl="5">
      <w:numFmt w:val="bullet"/>
      <w:lvlText w:val="•"/>
      <w:lvlJc w:val="left"/>
      <w:pPr>
        <w:ind w:left="4552" w:hanging="360"/>
      </w:pPr>
      <w:rPr>
        <w:rFonts w:hint="default"/>
        <w:lang w:val="en-US" w:eastAsia="en-US" w:bidi="en-US"/>
      </w:rPr>
    </w:lvl>
    <w:lvl w:ilvl="6">
      <w:numFmt w:val="bullet"/>
      <w:lvlText w:val="•"/>
      <w:lvlJc w:val="left"/>
      <w:pPr>
        <w:ind w:left="5387" w:hanging="360"/>
      </w:pPr>
      <w:rPr>
        <w:rFonts w:hint="default"/>
        <w:lang w:val="en-US" w:eastAsia="en-US" w:bidi="en-US"/>
      </w:rPr>
    </w:lvl>
    <w:lvl w:ilvl="7">
      <w:numFmt w:val="bullet"/>
      <w:lvlText w:val="•"/>
      <w:lvlJc w:val="left"/>
      <w:pPr>
        <w:ind w:left="6221" w:hanging="360"/>
      </w:pPr>
      <w:rPr>
        <w:rFonts w:hint="default"/>
        <w:lang w:val="en-US" w:eastAsia="en-US" w:bidi="en-US"/>
      </w:rPr>
    </w:lvl>
    <w:lvl w:ilvl="8">
      <w:numFmt w:val="bullet"/>
      <w:lvlText w:val="•"/>
      <w:lvlJc w:val="left"/>
      <w:pPr>
        <w:ind w:left="7056" w:hanging="360"/>
      </w:pPr>
      <w:rPr>
        <w:rFonts w:hint="default"/>
        <w:lang w:val="en-US" w:eastAsia="en-US" w:bidi="en-US"/>
      </w:rPr>
    </w:lvl>
  </w:abstractNum>
  <w:abstractNum w:abstractNumId="1">
    <w:nsid w:val="BF205925"/>
    <w:multiLevelType w:val="multilevel"/>
    <w:tmpl w:val="BF205925"/>
    <w:lvl w:ilvl="0">
      <w:start w:val="1"/>
      <w:numFmt w:val="decimal"/>
      <w:lvlText w:val="%1."/>
      <w:lvlJc w:val="left"/>
      <w:pPr>
        <w:ind w:left="1100" w:hanging="360"/>
      </w:pPr>
      <w:rPr>
        <w:rFonts w:ascii="Times New Roman" w:eastAsia="Times New Roman" w:hAnsi="Times New Roman" w:cs="Times New Roman" w:hint="default"/>
        <w:spacing w:val="-1"/>
        <w:w w:val="99"/>
        <w:sz w:val="24"/>
        <w:szCs w:val="24"/>
        <w:lang w:val="en-US" w:eastAsia="en-US" w:bidi="en-US"/>
      </w:rPr>
    </w:lvl>
    <w:lvl w:ilvl="1">
      <w:numFmt w:val="bullet"/>
      <w:lvlText w:val="•"/>
      <w:lvlJc w:val="left"/>
      <w:pPr>
        <w:ind w:left="1400" w:hanging="360"/>
      </w:pPr>
      <w:rPr>
        <w:rFonts w:hint="default"/>
        <w:lang w:val="en-US" w:eastAsia="en-US" w:bidi="en-US"/>
      </w:rPr>
    </w:lvl>
    <w:lvl w:ilvl="2">
      <w:numFmt w:val="bullet"/>
      <w:lvlText w:val="•"/>
      <w:lvlJc w:val="left"/>
      <w:pPr>
        <w:ind w:left="1701" w:hanging="360"/>
      </w:pPr>
      <w:rPr>
        <w:rFonts w:hint="default"/>
        <w:lang w:val="en-US" w:eastAsia="en-US" w:bidi="en-US"/>
      </w:rPr>
    </w:lvl>
    <w:lvl w:ilvl="3">
      <w:numFmt w:val="bullet"/>
      <w:lvlText w:val="•"/>
      <w:lvlJc w:val="left"/>
      <w:pPr>
        <w:ind w:left="2002" w:hanging="360"/>
      </w:pPr>
      <w:rPr>
        <w:rFonts w:hint="default"/>
        <w:lang w:val="en-US" w:eastAsia="en-US" w:bidi="en-US"/>
      </w:rPr>
    </w:lvl>
    <w:lvl w:ilvl="4">
      <w:numFmt w:val="bullet"/>
      <w:lvlText w:val="•"/>
      <w:lvlJc w:val="left"/>
      <w:pPr>
        <w:ind w:left="2302" w:hanging="360"/>
      </w:pPr>
      <w:rPr>
        <w:rFonts w:hint="default"/>
        <w:lang w:val="en-US" w:eastAsia="en-US" w:bidi="en-US"/>
      </w:rPr>
    </w:lvl>
    <w:lvl w:ilvl="5">
      <w:numFmt w:val="bullet"/>
      <w:lvlText w:val="•"/>
      <w:lvlJc w:val="left"/>
      <w:pPr>
        <w:ind w:left="2603" w:hanging="360"/>
      </w:pPr>
      <w:rPr>
        <w:rFonts w:hint="default"/>
        <w:lang w:val="en-US" w:eastAsia="en-US" w:bidi="en-US"/>
      </w:rPr>
    </w:lvl>
    <w:lvl w:ilvl="6">
      <w:numFmt w:val="bullet"/>
      <w:lvlText w:val="•"/>
      <w:lvlJc w:val="left"/>
      <w:pPr>
        <w:ind w:left="2904" w:hanging="360"/>
      </w:pPr>
      <w:rPr>
        <w:rFonts w:hint="default"/>
        <w:lang w:val="en-US" w:eastAsia="en-US" w:bidi="en-US"/>
      </w:rPr>
    </w:lvl>
    <w:lvl w:ilvl="7">
      <w:numFmt w:val="bullet"/>
      <w:lvlText w:val="•"/>
      <w:lvlJc w:val="left"/>
      <w:pPr>
        <w:ind w:left="3205" w:hanging="360"/>
      </w:pPr>
      <w:rPr>
        <w:rFonts w:hint="default"/>
        <w:lang w:val="en-US" w:eastAsia="en-US" w:bidi="en-US"/>
      </w:rPr>
    </w:lvl>
    <w:lvl w:ilvl="8">
      <w:numFmt w:val="bullet"/>
      <w:lvlText w:val="•"/>
      <w:lvlJc w:val="left"/>
      <w:pPr>
        <w:ind w:left="3505" w:hanging="360"/>
      </w:pPr>
      <w:rPr>
        <w:rFonts w:hint="default"/>
        <w:lang w:val="en-US" w:eastAsia="en-US" w:bidi="en-US"/>
      </w:rPr>
    </w:lvl>
  </w:abstractNum>
  <w:abstractNum w:abstractNumId="2">
    <w:nsid w:val="CF092B84"/>
    <w:multiLevelType w:val="multilevel"/>
    <w:tmpl w:val="CF092B84"/>
    <w:lvl w:ilvl="0">
      <w:start w:val="1"/>
      <w:numFmt w:val="decimal"/>
      <w:lvlText w:val="%1."/>
      <w:lvlJc w:val="left"/>
      <w:pPr>
        <w:ind w:left="1820" w:hanging="360"/>
      </w:pPr>
      <w:rPr>
        <w:rFonts w:ascii="Times New Roman" w:eastAsia="Times New Roman" w:hAnsi="Times New Roman" w:cs="Times New Roman" w:hint="default"/>
        <w:spacing w:val="-2"/>
        <w:w w:val="99"/>
        <w:sz w:val="24"/>
        <w:szCs w:val="24"/>
        <w:lang w:val="en-US" w:eastAsia="en-US" w:bidi="en-US"/>
      </w:rPr>
    </w:lvl>
    <w:lvl w:ilvl="1">
      <w:numFmt w:val="bullet"/>
      <w:lvlText w:val="•"/>
      <w:lvlJc w:val="left"/>
      <w:pPr>
        <w:ind w:left="2554" w:hanging="360"/>
      </w:pPr>
      <w:rPr>
        <w:rFonts w:hint="default"/>
        <w:lang w:val="en-US" w:eastAsia="en-US" w:bidi="en-US"/>
      </w:rPr>
    </w:lvl>
    <w:lvl w:ilvl="2">
      <w:numFmt w:val="bullet"/>
      <w:lvlText w:val="•"/>
      <w:lvlJc w:val="left"/>
      <w:pPr>
        <w:ind w:left="3289" w:hanging="360"/>
      </w:pPr>
      <w:rPr>
        <w:rFonts w:hint="default"/>
        <w:lang w:val="en-US" w:eastAsia="en-US" w:bidi="en-US"/>
      </w:rPr>
    </w:lvl>
    <w:lvl w:ilvl="3">
      <w:numFmt w:val="bullet"/>
      <w:lvlText w:val="•"/>
      <w:lvlJc w:val="left"/>
      <w:pPr>
        <w:ind w:left="4023" w:hanging="360"/>
      </w:pPr>
      <w:rPr>
        <w:rFonts w:hint="default"/>
        <w:lang w:val="en-US" w:eastAsia="en-US" w:bidi="en-US"/>
      </w:rPr>
    </w:lvl>
    <w:lvl w:ilvl="4">
      <w:numFmt w:val="bullet"/>
      <w:lvlText w:val="•"/>
      <w:lvlJc w:val="left"/>
      <w:pPr>
        <w:ind w:left="4758" w:hanging="360"/>
      </w:pPr>
      <w:rPr>
        <w:rFonts w:hint="default"/>
        <w:lang w:val="en-US" w:eastAsia="en-US" w:bidi="en-US"/>
      </w:rPr>
    </w:lvl>
    <w:lvl w:ilvl="5">
      <w:numFmt w:val="bullet"/>
      <w:lvlText w:val="•"/>
      <w:lvlJc w:val="left"/>
      <w:pPr>
        <w:ind w:left="5493" w:hanging="360"/>
      </w:pPr>
      <w:rPr>
        <w:rFonts w:hint="default"/>
        <w:lang w:val="en-US" w:eastAsia="en-US" w:bidi="en-US"/>
      </w:rPr>
    </w:lvl>
    <w:lvl w:ilvl="6">
      <w:numFmt w:val="bullet"/>
      <w:lvlText w:val="•"/>
      <w:lvlJc w:val="left"/>
      <w:pPr>
        <w:ind w:left="6227" w:hanging="360"/>
      </w:pPr>
      <w:rPr>
        <w:rFonts w:hint="default"/>
        <w:lang w:val="en-US" w:eastAsia="en-US" w:bidi="en-US"/>
      </w:rPr>
    </w:lvl>
    <w:lvl w:ilvl="7">
      <w:numFmt w:val="bullet"/>
      <w:lvlText w:val="•"/>
      <w:lvlJc w:val="left"/>
      <w:pPr>
        <w:ind w:left="6962" w:hanging="360"/>
      </w:pPr>
      <w:rPr>
        <w:rFonts w:hint="default"/>
        <w:lang w:val="en-US" w:eastAsia="en-US" w:bidi="en-US"/>
      </w:rPr>
    </w:lvl>
    <w:lvl w:ilvl="8">
      <w:numFmt w:val="bullet"/>
      <w:lvlText w:val="•"/>
      <w:lvlJc w:val="left"/>
      <w:pPr>
        <w:ind w:left="7697" w:hanging="360"/>
      </w:pPr>
      <w:rPr>
        <w:rFonts w:hint="default"/>
        <w:lang w:val="en-US" w:eastAsia="en-US" w:bidi="en-US"/>
      </w:rPr>
    </w:lvl>
  </w:abstractNum>
  <w:abstractNum w:abstractNumId="3">
    <w:nsid w:val="D247E4F1"/>
    <w:multiLevelType w:val="singleLevel"/>
    <w:tmpl w:val="D247E4F1"/>
    <w:lvl w:ilvl="0">
      <w:start w:val="1"/>
      <w:numFmt w:val="bullet"/>
      <w:lvlText w:val=""/>
      <w:lvlJc w:val="left"/>
      <w:pPr>
        <w:tabs>
          <w:tab w:val="left" w:pos="420"/>
        </w:tabs>
        <w:ind w:left="640" w:hanging="420"/>
      </w:pPr>
      <w:rPr>
        <w:rFonts w:ascii="Wingdings" w:hAnsi="Wingdings" w:hint="default"/>
      </w:rPr>
    </w:lvl>
  </w:abstractNum>
  <w:abstractNum w:abstractNumId="4">
    <w:nsid w:val="0053208E"/>
    <w:multiLevelType w:val="multilevel"/>
    <w:tmpl w:val="0053208E"/>
    <w:lvl w:ilvl="0">
      <w:start w:val="1"/>
      <w:numFmt w:val="decimal"/>
      <w:lvlText w:val="%1."/>
      <w:lvlJc w:val="left"/>
      <w:pPr>
        <w:ind w:left="1822" w:hanging="361"/>
      </w:pPr>
      <w:rPr>
        <w:rFonts w:ascii="Times New Roman" w:eastAsia="Times New Roman" w:hAnsi="Times New Roman" w:cs="Times New Roman" w:hint="default"/>
        <w:spacing w:val="0"/>
        <w:w w:val="103"/>
        <w:sz w:val="23"/>
        <w:szCs w:val="23"/>
        <w:lang w:val="en-US" w:eastAsia="en-US" w:bidi="en-US"/>
      </w:rPr>
    </w:lvl>
    <w:lvl w:ilvl="1">
      <w:numFmt w:val="bullet"/>
      <w:lvlText w:val="•"/>
      <w:lvlJc w:val="left"/>
      <w:pPr>
        <w:ind w:left="2554" w:hanging="361"/>
      </w:pPr>
      <w:rPr>
        <w:rFonts w:hint="default"/>
        <w:lang w:val="en-US" w:eastAsia="en-US" w:bidi="en-US"/>
      </w:rPr>
    </w:lvl>
    <w:lvl w:ilvl="2">
      <w:numFmt w:val="bullet"/>
      <w:lvlText w:val="•"/>
      <w:lvlJc w:val="left"/>
      <w:pPr>
        <w:ind w:left="3289" w:hanging="361"/>
      </w:pPr>
      <w:rPr>
        <w:rFonts w:hint="default"/>
        <w:lang w:val="en-US" w:eastAsia="en-US" w:bidi="en-US"/>
      </w:rPr>
    </w:lvl>
    <w:lvl w:ilvl="3">
      <w:numFmt w:val="bullet"/>
      <w:lvlText w:val="•"/>
      <w:lvlJc w:val="left"/>
      <w:pPr>
        <w:ind w:left="4024" w:hanging="361"/>
      </w:pPr>
      <w:rPr>
        <w:rFonts w:hint="default"/>
        <w:lang w:val="en-US" w:eastAsia="en-US" w:bidi="en-US"/>
      </w:rPr>
    </w:lvl>
    <w:lvl w:ilvl="4">
      <w:numFmt w:val="bullet"/>
      <w:lvlText w:val="•"/>
      <w:lvlJc w:val="left"/>
      <w:pPr>
        <w:ind w:left="4759" w:hanging="361"/>
      </w:pPr>
      <w:rPr>
        <w:rFonts w:hint="default"/>
        <w:lang w:val="en-US" w:eastAsia="en-US" w:bidi="en-US"/>
      </w:rPr>
    </w:lvl>
    <w:lvl w:ilvl="5">
      <w:numFmt w:val="bullet"/>
      <w:lvlText w:val="•"/>
      <w:lvlJc w:val="left"/>
      <w:pPr>
        <w:ind w:left="5494" w:hanging="361"/>
      </w:pPr>
      <w:rPr>
        <w:rFonts w:hint="default"/>
        <w:lang w:val="en-US" w:eastAsia="en-US" w:bidi="en-US"/>
      </w:rPr>
    </w:lvl>
    <w:lvl w:ilvl="6">
      <w:numFmt w:val="bullet"/>
      <w:lvlText w:val="•"/>
      <w:lvlJc w:val="left"/>
      <w:pPr>
        <w:ind w:left="6229" w:hanging="361"/>
      </w:pPr>
      <w:rPr>
        <w:rFonts w:hint="default"/>
        <w:lang w:val="en-US" w:eastAsia="en-US" w:bidi="en-US"/>
      </w:rPr>
    </w:lvl>
    <w:lvl w:ilvl="7">
      <w:numFmt w:val="bullet"/>
      <w:lvlText w:val="•"/>
      <w:lvlJc w:val="left"/>
      <w:pPr>
        <w:ind w:left="6964" w:hanging="361"/>
      </w:pPr>
      <w:rPr>
        <w:rFonts w:hint="default"/>
        <w:lang w:val="en-US" w:eastAsia="en-US" w:bidi="en-US"/>
      </w:rPr>
    </w:lvl>
    <w:lvl w:ilvl="8">
      <w:numFmt w:val="bullet"/>
      <w:lvlText w:val="•"/>
      <w:lvlJc w:val="left"/>
      <w:pPr>
        <w:ind w:left="7699" w:hanging="361"/>
      </w:pPr>
      <w:rPr>
        <w:rFonts w:hint="default"/>
        <w:lang w:val="en-US" w:eastAsia="en-US" w:bidi="en-US"/>
      </w:rPr>
    </w:lvl>
  </w:abstractNum>
  <w:abstractNum w:abstractNumId="5">
    <w:nsid w:val="03D62ECE"/>
    <w:multiLevelType w:val="multilevel"/>
    <w:tmpl w:val="03D62ECE"/>
    <w:lvl w:ilvl="0">
      <w:start w:val="18"/>
      <w:numFmt w:val="decimal"/>
      <w:lvlText w:val="%1."/>
      <w:lvlJc w:val="left"/>
      <w:pPr>
        <w:ind w:left="1100" w:hanging="360"/>
      </w:pPr>
      <w:rPr>
        <w:rFonts w:ascii="Times New Roman" w:eastAsia="Times New Roman" w:hAnsi="Times New Roman" w:cs="Times New Roman" w:hint="default"/>
        <w:w w:val="100"/>
        <w:sz w:val="24"/>
        <w:szCs w:val="24"/>
        <w:lang w:val="en-US" w:eastAsia="en-US" w:bidi="en-US"/>
      </w:rPr>
    </w:lvl>
    <w:lvl w:ilvl="1">
      <w:numFmt w:val="bullet"/>
      <w:lvlText w:val="•"/>
      <w:lvlJc w:val="left"/>
      <w:pPr>
        <w:ind w:left="1944" w:hanging="360"/>
      </w:pPr>
      <w:rPr>
        <w:rFonts w:hint="default"/>
        <w:lang w:val="en-US" w:eastAsia="en-US" w:bidi="en-US"/>
      </w:rPr>
    </w:lvl>
    <w:lvl w:ilvl="2">
      <w:numFmt w:val="bullet"/>
      <w:lvlText w:val="•"/>
      <w:lvlJc w:val="left"/>
      <w:pPr>
        <w:ind w:left="2789" w:hanging="360"/>
      </w:pPr>
      <w:rPr>
        <w:rFonts w:hint="default"/>
        <w:lang w:val="en-US" w:eastAsia="en-US" w:bidi="en-US"/>
      </w:rPr>
    </w:lvl>
    <w:lvl w:ilvl="3">
      <w:numFmt w:val="bullet"/>
      <w:lvlText w:val="•"/>
      <w:lvlJc w:val="left"/>
      <w:pPr>
        <w:ind w:left="3633" w:hanging="360"/>
      </w:pPr>
      <w:rPr>
        <w:rFonts w:hint="default"/>
        <w:lang w:val="en-US" w:eastAsia="en-US" w:bidi="en-US"/>
      </w:rPr>
    </w:lvl>
    <w:lvl w:ilvl="4">
      <w:numFmt w:val="bullet"/>
      <w:lvlText w:val="•"/>
      <w:lvlJc w:val="left"/>
      <w:pPr>
        <w:ind w:left="4478" w:hanging="360"/>
      </w:pPr>
      <w:rPr>
        <w:rFonts w:hint="default"/>
        <w:lang w:val="en-US" w:eastAsia="en-US" w:bidi="en-US"/>
      </w:rPr>
    </w:lvl>
    <w:lvl w:ilvl="5">
      <w:numFmt w:val="bullet"/>
      <w:lvlText w:val="•"/>
      <w:lvlJc w:val="left"/>
      <w:pPr>
        <w:ind w:left="5323" w:hanging="360"/>
      </w:pPr>
      <w:rPr>
        <w:rFonts w:hint="default"/>
        <w:lang w:val="en-US" w:eastAsia="en-US" w:bidi="en-US"/>
      </w:rPr>
    </w:lvl>
    <w:lvl w:ilvl="6">
      <w:numFmt w:val="bullet"/>
      <w:lvlText w:val="•"/>
      <w:lvlJc w:val="left"/>
      <w:pPr>
        <w:ind w:left="6167" w:hanging="360"/>
      </w:pPr>
      <w:rPr>
        <w:rFonts w:hint="default"/>
        <w:lang w:val="en-US" w:eastAsia="en-US" w:bidi="en-US"/>
      </w:rPr>
    </w:lvl>
    <w:lvl w:ilvl="7">
      <w:numFmt w:val="bullet"/>
      <w:lvlText w:val="•"/>
      <w:lvlJc w:val="left"/>
      <w:pPr>
        <w:ind w:left="7012" w:hanging="360"/>
      </w:pPr>
      <w:rPr>
        <w:rFonts w:hint="default"/>
        <w:lang w:val="en-US" w:eastAsia="en-US" w:bidi="en-US"/>
      </w:rPr>
    </w:lvl>
    <w:lvl w:ilvl="8">
      <w:numFmt w:val="bullet"/>
      <w:lvlText w:val="•"/>
      <w:lvlJc w:val="left"/>
      <w:pPr>
        <w:ind w:left="7857" w:hanging="360"/>
      </w:pPr>
      <w:rPr>
        <w:rFonts w:hint="default"/>
        <w:lang w:val="en-US" w:eastAsia="en-US" w:bidi="en-US"/>
      </w:rPr>
    </w:lvl>
  </w:abstractNum>
  <w:abstractNum w:abstractNumId="6">
    <w:nsid w:val="0F6D71C1"/>
    <w:multiLevelType w:val="hybridMultilevel"/>
    <w:tmpl w:val="EA72DAA8"/>
    <w:lvl w:ilvl="0" w:tplc="FCF4B71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ACA7FC5"/>
    <w:multiLevelType w:val="multilevel"/>
    <w:tmpl w:val="0896A61E"/>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1F826433"/>
    <w:multiLevelType w:val="multilevel"/>
    <w:tmpl w:val="1F82643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1FA11231"/>
    <w:multiLevelType w:val="hybridMultilevel"/>
    <w:tmpl w:val="3AF67EA2"/>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nsid w:val="24DB13D8"/>
    <w:multiLevelType w:val="hybridMultilevel"/>
    <w:tmpl w:val="10D06C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5B654F3"/>
    <w:multiLevelType w:val="multilevel"/>
    <w:tmpl w:val="25B654F3"/>
    <w:lvl w:ilvl="0">
      <w:start w:val="1"/>
      <w:numFmt w:val="decimal"/>
      <w:lvlText w:val="%1."/>
      <w:lvlJc w:val="left"/>
      <w:pPr>
        <w:ind w:left="1101" w:hanging="361"/>
      </w:pPr>
      <w:rPr>
        <w:rFonts w:ascii="Times New Roman" w:eastAsia="Times New Roman" w:hAnsi="Times New Roman" w:cs="Times New Roman" w:hint="default"/>
        <w:w w:val="99"/>
        <w:sz w:val="27"/>
        <w:szCs w:val="27"/>
        <w:lang w:val="en-US" w:eastAsia="en-US" w:bidi="en-US"/>
      </w:rPr>
    </w:lvl>
    <w:lvl w:ilvl="1">
      <w:numFmt w:val="bullet"/>
      <w:lvlText w:val="•"/>
      <w:lvlJc w:val="left"/>
      <w:pPr>
        <w:ind w:left="1906" w:hanging="361"/>
      </w:pPr>
      <w:rPr>
        <w:rFonts w:hint="default"/>
        <w:lang w:val="en-US" w:eastAsia="en-US" w:bidi="en-US"/>
      </w:rPr>
    </w:lvl>
    <w:lvl w:ilvl="2">
      <w:numFmt w:val="bullet"/>
      <w:lvlText w:val="•"/>
      <w:lvlJc w:val="left"/>
      <w:pPr>
        <w:ind w:left="2712" w:hanging="361"/>
      </w:pPr>
      <w:rPr>
        <w:rFonts w:hint="default"/>
        <w:lang w:val="en-US" w:eastAsia="en-US" w:bidi="en-US"/>
      </w:rPr>
    </w:lvl>
    <w:lvl w:ilvl="3">
      <w:numFmt w:val="bullet"/>
      <w:lvlText w:val="•"/>
      <w:lvlJc w:val="left"/>
      <w:pPr>
        <w:ind w:left="3519" w:hanging="361"/>
      </w:pPr>
      <w:rPr>
        <w:rFonts w:hint="default"/>
        <w:lang w:val="en-US" w:eastAsia="en-US" w:bidi="en-US"/>
      </w:rPr>
    </w:lvl>
    <w:lvl w:ilvl="4">
      <w:numFmt w:val="bullet"/>
      <w:lvlText w:val="•"/>
      <w:lvlJc w:val="left"/>
      <w:pPr>
        <w:ind w:left="4325" w:hanging="361"/>
      </w:pPr>
      <w:rPr>
        <w:rFonts w:hint="default"/>
        <w:lang w:val="en-US" w:eastAsia="en-US" w:bidi="en-US"/>
      </w:rPr>
    </w:lvl>
    <w:lvl w:ilvl="5">
      <w:numFmt w:val="bullet"/>
      <w:lvlText w:val="•"/>
      <w:lvlJc w:val="left"/>
      <w:pPr>
        <w:ind w:left="5132" w:hanging="361"/>
      </w:pPr>
      <w:rPr>
        <w:rFonts w:hint="default"/>
        <w:lang w:val="en-US" w:eastAsia="en-US" w:bidi="en-US"/>
      </w:rPr>
    </w:lvl>
    <w:lvl w:ilvl="6">
      <w:numFmt w:val="bullet"/>
      <w:lvlText w:val="•"/>
      <w:lvlJc w:val="left"/>
      <w:pPr>
        <w:ind w:left="5938" w:hanging="361"/>
      </w:pPr>
      <w:rPr>
        <w:rFonts w:hint="default"/>
        <w:lang w:val="en-US" w:eastAsia="en-US" w:bidi="en-US"/>
      </w:rPr>
    </w:lvl>
    <w:lvl w:ilvl="7">
      <w:numFmt w:val="bullet"/>
      <w:lvlText w:val="•"/>
      <w:lvlJc w:val="left"/>
      <w:pPr>
        <w:ind w:left="6744" w:hanging="361"/>
      </w:pPr>
      <w:rPr>
        <w:rFonts w:hint="default"/>
        <w:lang w:val="en-US" w:eastAsia="en-US" w:bidi="en-US"/>
      </w:rPr>
    </w:lvl>
    <w:lvl w:ilvl="8">
      <w:numFmt w:val="bullet"/>
      <w:lvlText w:val="•"/>
      <w:lvlJc w:val="left"/>
      <w:pPr>
        <w:ind w:left="7551" w:hanging="361"/>
      </w:pPr>
      <w:rPr>
        <w:rFonts w:hint="default"/>
        <w:lang w:val="en-US" w:eastAsia="en-US" w:bidi="en-US"/>
      </w:rPr>
    </w:lvl>
  </w:abstractNum>
  <w:abstractNum w:abstractNumId="12">
    <w:nsid w:val="31F70301"/>
    <w:multiLevelType w:val="multilevel"/>
    <w:tmpl w:val="B73CF5F8"/>
    <w:lvl w:ilvl="0">
      <w:start w:val="1"/>
      <w:numFmt w:val="bullet"/>
      <w:lvlText w:val=""/>
      <w:lvlJc w:val="left"/>
      <w:pPr>
        <w:ind w:left="1820" w:hanging="360"/>
      </w:pPr>
      <w:rPr>
        <w:rFonts w:ascii="Wingdings" w:hAnsi="Wingdings" w:hint="default"/>
        <w:spacing w:val="-2"/>
        <w:w w:val="99"/>
        <w:sz w:val="24"/>
        <w:szCs w:val="24"/>
        <w:lang w:val="en-US" w:eastAsia="en-US" w:bidi="en-US"/>
      </w:rPr>
    </w:lvl>
    <w:lvl w:ilvl="1">
      <w:numFmt w:val="bullet"/>
      <w:lvlText w:val="•"/>
      <w:lvlJc w:val="left"/>
      <w:pPr>
        <w:ind w:left="2554" w:hanging="360"/>
      </w:pPr>
      <w:rPr>
        <w:rFonts w:hint="default"/>
        <w:lang w:val="en-US" w:eastAsia="en-US" w:bidi="en-US"/>
      </w:rPr>
    </w:lvl>
    <w:lvl w:ilvl="2">
      <w:numFmt w:val="bullet"/>
      <w:lvlText w:val="•"/>
      <w:lvlJc w:val="left"/>
      <w:pPr>
        <w:ind w:left="3289" w:hanging="360"/>
      </w:pPr>
      <w:rPr>
        <w:rFonts w:hint="default"/>
        <w:lang w:val="en-US" w:eastAsia="en-US" w:bidi="en-US"/>
      </w:rPr>
    </w:lvl>
    <w:lvl w:ilvl="3">
      <w:numFmt w:val="bullet"/>
      <w:lvlText w:val="•"/>
      <w:lvlJc w:val="left"/>
      <w:pPr>
        <w:ind w:left="4023" w:hanging="360"/>
      </w:pPr>
      <w:rPr>
        <w:rFonts w:hint="default"/>
        <w:lang w:val="en-US" w:eastAsia="en-US" w:bidi="en-US"/>
      </w:rPr>
    </w:lvl>
    <w:lvl w:ilvl="4">
      <w:numFmt w:val="bullet"/>
      <w:lvlText w:val="•"/>
      <w:lvlJc w:val="left"/>
      <w:pPr>
        <w:ind w:left="4758" w:hanging="360"/>
      </w:pPr>
      <w:rPr>
        <w:rFonts w:hint="default"/>
        <w:lang w:val="en-US" w:eastAsia="en-US" w:bidi="en-US"/>
      </w:rPr>
    </w:lvl>
    <w:lvl w:ilvl="5">
      <w:numFmt w:val="bullet"/>
      <w:lvlText w:val="•"/>
      <w:lvlJc w:val="left"/>
      <w:pPr>
        <w:ind w:left="5493" w:hanging="360"/>
      </w:pPr>
      <w:rPr>
        <w:rFonts w:hint="default"/>
        <w:lang w:val="en-US" w:eastAsia="en-US" w:bidi="en-US"/>
      </w:rPr>
    </w:lvl>
    <w:lvl w:ilvl="6">
      <w:numFmt w:val="bullet"/>
      <w:lvlText w:val="•"/>
      <w:lvlJc w:val="left"/>
      <w:pPr>
        <w:ind w:left="6227" w:hanging="360"/>
      </w:pPr>
      <w:rPr>
        <w:rFonts w:hint="default"/>
        <w:lang w:val="en-US" w:eastAsia="en-US" w:bidi="en-US"/>
      </w:rPr>
    </w:lvl>
    <w:lvl w:ilvl="7">
      <w:numFmt w:val="bullet"/>
      <w:lvlText w:val="•"/>
      <w:lvlJc w:val="left"/>
      <w:pPr>
        <w:ind w:left="6962" w:hanging="360"/>
      </w:pPr>
      <w:rPr>
        <w:rFonts w:hint="default"/>
        <w:lang w:val="en-US" w:eastAsia="en-US" w:bidi="en-US"/>
      </w:rPr>
    </w:lvl>
    <w:lvl w:ilvl="8">
      <w:numFmt w:val="bullet"/>
      <w:lvlText w:val="•"/>
      <w:lvlJc w:val="left"/>
      <w:pPr>
        <w:ind w:left="7697" w:hanging="360"/>
      </w:pPr>
      <w:rPr>
        <w:rFonts w:hint="default"/>
        <w:lang w:val="en-US" w:eastAsia="en-US" w:bidi="en-US"/>
      </w:rPr>
    </w:lvl>
  </w:abstractNum>
  <w:abstractNum w:abstractNumId="13">
    <w:nsid w:val="39B048A7"/>
    <w:multiLevelType w:val="hybridMultilevel"/>
    <w:tmpl w:val="DBC46B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566663"/>
    <w:multiLevelType w:val="hybridMultilevel"/>
    <w:tmpl w:val="7AD0E896"/>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nsid w:val="51003E4E"/>
    <w:multiLevelType w:val="multilevel"/>
    <w:tmpl w:val="FD8A648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1253329"/>
    <w:multiLevelType w:val="hybridMultilevel"/>
    <w:tmpl w:val="EED27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BD12C0"/>
    <w:multiLevelType w:val="hybridMultilevel"/>
    <w:tmpl w:val="8EDAB786"/>
    <w:lvl w:ilvl="0" w:tplc="40090011">
      <w:start w:val="1"/>
      <w:numFmt w:val="decimal"/>
      <w:lvlText w:val="%1)"/>
      <w:lvlJc w:val="left"/>
      <w:pPr>
        <w:ind w:left="720" w:hanging="360"/>
      </w:pPr>
      <w:rPr>
        <w:rFonts w:hint="default"/>
      </w:rPr>
    </w:lvl>
    <w:lvl w:ilvl="1" w:tplc="3EDE33AC">
      <w:start w:val="1"/>
      <w:numFmt w:val="upperRoman"/>
      <w:lvlText w:val="%2."/>
      <w:lvlJc w:val="left"/>
      <w:pPr>
        <w:ind w:left="1800" w:hanging="720"/>
      </w:pPr>
      <w:rPr>
        <w:rFonts w:hint="default"/>
      </w:rPr>
    </w:lvl>
    <w:lvl w:ilvl="2" w:tplc="1B5277A2">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9ADCABA"/>
    <w:multiLevelType w:val="multilevel"/>
    <w:tmpl w:val="59ADCABA"/>
    <w:lvl w:ilvl="0">
      <w:start w:val="1"/>
      <w:numFmt w:val="decimal"/>
      <w:lvlText w:val="%1."/>
      <w:lvlJc w:val="left"/>
      <w:pPr>
        <w:ind w:left="1820" w:hanging="360"/>
      </w:pPr>
      <w:rPr>
        <w:rFonts w:ascii="Times New Roman" w:eastAsia="Times New Roman" w:hAnsi="Times New Roman" w:cs="Times New Roman" w:hint="default"/>
        <w:spacing w:val="-4"/>
        <w:w w:val="100"/>
        <w:sz w:val="24"/>
        <w:szCs w:val="24"/>
        <w:lang w:val="en-US" w:eastAsia="en-US" w:bidi="en-US"/>
      </w:rPr>
    </w:lvl>
    <w:lvl w:ilvl="1">
      <w:numFmt w:val="bullet"/>
      <w:lvlText w:val="•"/>
      <w:lvlJc w:val="left"/>
      <w:pPr>
        <w:ind w:left="2554" w:hanging="360"/>
      </w:pPr>
      <w:rPr>
        <w:rFonts w:hint="default"/>
        <w:lang w:val="en-US" w:eastAsia="en-US" w:bidi="en-US"/>
      </w:rPr>
    </w:lvl>
    <w:lvl w:ilvl="2">
      <w:numFmt w:val="bullet"/>
      <w:lvlText w:val="•"/>
      <w:lvlJc w:val="left"/>
      <w:pPr>
        <w:ind w:left="3289" w:hanging="360"/>
      </w:pPr>
      <w:rPr>
        <w:rFonts w:hint="default"/>
        <w:lang w:val="en-US" w:eastAsia="en-US" w:bidi="en-US"/>
      </w:rPr>
    </w:lvl>
    <w:lvl w:ilvl="3">
      <w:numFmt w:val="bullet"/>
      <w:lvlText w:val="•"/>
      <w:lvlJc w:val="left"/>
      <w:pPr>
        <w:ind w:left="4023" w:hanging="360"/>
      </w:pPr>
      <w:rPr>
        <w:rFonts w:hint="default"/>
        <w:lang w:val="en-US" w:eastAsia="en-US" w:bidi="en-US"/>
      </w:rPr>
    </w:lvl>
    <w:lvl w:ilvl="4">
      <w:numFmt w:val="bullet"/>
      <w:lvlText w:val="•"/>
      <w:lvlJc w:val="left"/>
      <w:pPr>
        <w:ind w:left="4758" w:hanging="360"/>
      </w:pPr>
      <w:rPr>
        <w:rFonts w:hint="default"/>
        <w:lang w:val="en-US" w:eastAsia="en-US" w:bidi="en-US"/>
      </w:rPr>
    </w:lvl>
    <w:lvl w:ilvl="5">
      <w:numFmt w:val="bullet"/>
      <w:lvlText w:val="•"/>
      <w:lvlJc w:val="left"/>
      <w:pPr>
        <w:ind w:left="5493" w:hanging="360"/>
      </w:pPr>
      <w:rPr>
        <w:rFonts w:hint="default"/>
        <w:lang w:val="en-US" w:eastAsia="en-US" w:bidi="en-US"/>
      </w:rPr>
    </w:lvl>
    <w:lvl w:ilvl="6">
      <w:numFmt w:val="bullet"/>
      <w:lvlText w:val="•"/>
      <w:lvlJc w:val="left"/>
      <w:pPr>
        <w:ind w:left="6227" w:hanging="360"/>
      </w:pPr>
      <w:rPr>
        <w:rFonts w:hint="default"/>
        <w:lang w:val="en-US" w:eastAsia="en-US" w:bidi="en-US"/>
      </w:rPr>
    </w:lvl>
    <w:lvl w:ilvl="7">
      <w:numFmt w:val="bullet"/>
      <w:lvlText w:val="•"/>
      <w:lvlJc w:val="left"/>
      <w:pPr>
        <w:ind w:left="6962" w:hanging="360"/>
      </w:pPr>
      <w:rPr>
        <w:rFonts w:hint="default"/>
        <w:lang w:val="en-US" w:eastAsia="en-US" w:bidi="en-US"/>
      </w:rPr>
    </w:lvl>
    <w:lvl w:ilvl="8">
      <w:numFmt w:val="bullet"/>
      <w:lvlText w:val="•"/>
      <w:lvlJc w:val="left"/>
      <w:pPr>
        <w:ind w:left="7697" w:hanging="360"/>
      </w:pPr>
      <w:rPr>
        <w:rFonts w:hint="default"/>
        <w:lang w:val="en-US" w:eastAsia="en-US" w:bidi="en-US"/>
      </w:rPr>
    </w:lvl>
  </w:abstractNum>
  <w:abstractNum w:abstractNumId="19">
    <w:nsid w:val="6CD56AFB"/>
    <w:multiLevelType w:val="hybridMultilevel"/>
    <w:tmpl w:val="D4CACD4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4"/>
  </w:num>
  <w:num w:numId="2">
    <w:abstractNumId w:val="2"/>
  </w:num>
  <w:num w:numId="3">
    <w:abstractNumId w:val="18"/>
  </w:num>
  <w:num w:numId="4">
    <w:abstractNumId w:val="1"/>
  </w:num>
  <w:num w:numId="5">
    <w:abstractNumId w:val="0"/>
  </w:num>
  <w:num w:numId="6">
    <w:abstractNumId w:val="5"/>
  </w:num>
  <w:num w:numId="7">
    <w:abstractNumId w:val="11"/>
  </w:num>
  <w:num w:numId="8">
    <w:abstractNumId w:val="3"/>
  </w:num>
  <w:num w:numId="9">
    <w:abstractNumId w:val="8"/>
  </w:num>
  <w:num w:numId="10">
    <w:abstractNumId w:val="7"/>
  </w:num>
  <w:num w:numId="11">
    <w:abstractNumId w:val="16"/>
  </w:num>
  <w:num w:numId="12">
    <w:abstractNumId w:val="19"/>
  </w:num>
  <w:num w:numId="13">
    <w:abstractNumId w:val="14"/>
  </w:num>
  <w:num w:numId="14">
    <w:abstractNumId w:val="13"/>
  </w:num>
  <w:num w:numId="15">
    <w:abstractNumId w:val="9"/>
  </w:num>
  <w:num w:numId="16">
    <w:abstractNumId w:val="15"/>
  </w:num>
  <w:num w:numId="17">
    <w:abstractNumId w:val="12"/>
  </w:num>
  <w:num w:numId="18">
    <w:abstractNumId w:val="10"/>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1B3"/>
    <w:rsid w:val="000D59A5"/>
    <w:rsid w:val="001D1B04"/>
    <w:rsid w:val="00224CED"/>
    <w:rsid w:val="0025520B"/>
    <w:rsid w:val="0026598E"/>
    <w:rsid w:val="002861B3"/>
    <w:rsid w:val="002F7987"/>
    <w:rsid w:val="00347E4B"/>
    <w:rsid w:val="004805B2"/>
    <w:rsid w:val="0058651F"/>
    <w:rsid w:val="005D7709"/>
    <w:rsid w:val="00681206"/>
    <w:rsid w:val="00703B3D"/>
    <w:rsid w:val="00807218"/>
    <w:rsid w:val="008477C3"/>
    <w:rsid w:val="00894448"/>
    <w:rsid w:val="009B3E2B"/>
    <w:rsid w:val="00A1506B"/>
    <w:rsid w:val="00A335FA"/>
    <w:rsid w:val="00A45406"/>
    <w:rsid w:val="00A45A6F"/>
    <w:rsid w:val="00B039D9"/>
    <w:rsid w:val="00B656A6"/>
    <w:rsid w:val="00C04622"/>
    <w:rsid w:val="00C537FB"/>
    <w:rsid w:val="00E87555"/>
    <w:rsid w:val="00F404DB"/>
    <w:rsid w:val="03BD7035"/>
    <w:rsid w:val="5AF32317"/>
    <w:rsid w:val="600778BE"/>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A3B2C5-476B-4F36-A5AE-88404BC75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0" w:defSemiHidden="0" w:defUnhideWhenUsed="0" w:defQFormat="0" w:count="371">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861B3"/>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2861B3"/>
    <w:pPr>
      <w:ind w:left="380"/>
      <w:outlineLvl w:val="0"/>
    </w:pPr>
    <w:rPr>
      <w:b/>
      <w:bCs/>
      <w:sz w:val="23"/>
      <w:szCs w:val="23"/>
      <w:u w:val="single" w:color="000000"/>
    </w:rPr>
  </w:style>
  <w:style w:type="paragraph" w:styleId="Heading2">
    <w:name w:val="heading 2"/>
    <w:basedOn w:val="Normal"/>
    <w:next w:val="Normal"/>
    <w:link w:val="Heading2Char"/>
    <w:semiHidden/>
    <w:unhideWhenUsed/>
    <w:qFormat/>
    <w:rsid w:val="009B3E2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semiHidden/>
    <w:unhideWhenUsed/>
    <w:qFormat/>
    <w:rsid w:val="00A4540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861B3"/>
    <w:pPr>
      <w:ind w:left="1822" w:hanging="361"/>
    </w:pPr>
    <w:rPr>
      <w:sz w:val="23"/>
      <w:szCs w:val="23"/>
    </w:rPr>
  </w:style>
  <w:style w:type="table" w:customStyle="1" w:styleId="TableNormal1">
    <w:name w:val="Table Normal1"/>
    <w:uiPriority w:val="2"/>
    <w:semiHidden/>
    <w:unhideWhenUsed/>
    <w:qFormat/>
    <w:rsid w:val="002861B3"/>
    <w:tblPr>
      <w:tblCellMar>
        <w:top w:w="0" w:type="dxa"/>
        <w:left w:w="0" w:type="dxa"/>
        <w:bottom w:w="0" w:type="dxa"/>
        <w:right w:w="0" w:type="dxa"/>
      </w:tblCellMar>
    </w:tblPr>
  </w:style>
  <w:style w:type="paragraph" w:styleId="ListParagraph">
    <w:name w:val="List Paragraph"/>
    <w:basedOn w:val="Normal"/>
    <w:uiPriority w:val="1"/>
    <w:qFormat/>
    <w:rsid w:val="002861B3"/>
    <w:pPr>
      <w:spacing w:before="182"/>
      <w:ind w:left="1822" w:hanging="361"/>
    </w:pPr>
  </w:style>
  <w:style w:type="paragraph" w:customStyle="1" w:styleId="TableParagraph">
    <w:name w:val="Table Paragraph"/>
    <w:basedOn w:val="Normal"/>
    <w:uiPriority w:val="1"/>
    <w:qFormat/>
    <w:rsid w:val="002861B3"/>
  </w:style>
  <w:style w:type="paragraph" w:styleId="BalloonText">
    <w:name w:val="Balloon Text"/>
    <w:basedOn w:val="Normal"/>
    <w:link w:val="BalloonTextChar"/>
    <w:rsid w:val="00A1506B"/>
    <w:rPr>
      <w:rFonts w:ascii="Tahoma" w:hAnsi="Tahoma" w:cs="Tahoma"/>
      <w:sz w:val="16"/>
      <w:szCs w:val="16"/>
    </w:rPr>
  </w:style>
  <w:style w:type="character" w:customStyle="1" w:styleId="BalloonTextChar">
    <w:name w:val="Balloon Text Char"/>
    <w:basedOn w:val="DefaultParagraphFont"/>
    <w:link w:val="BalloonText"/>
    <w:rsid w:val="00A1506B"/>
    <w:rPr>
      <w:rFonts w:ascii="Tahoma" w:eastAsia="Times New Roman" w:hAnsi="Tahoma" w:cs="Tahoma"/>
      <w:sz w:val="16"/>
      <w:szCs w:val="16"/>
      <w:lang w:val="en-US" w:eastAsia="en-US" w:bidi="en-US"/>
    </w:rPr>
  </w:style>
  <w:style w:type="character" w:customStyle="1" w:styleId="Heading4Char">
    <w:name w:val="Heading 4 Char"/>
    <w:basedOn w:val="DefaultParagraphFont"/>
    <w:link w:val="Heading4"/>
    <w:semiHidden/>
    <w:rsid w:val="00A45406"/>
    <w:rPr>
      <w:rFonts w:asciiTheme="majorHAnsi" w:eastAsiaTheme="majorEastAsia" w:hAnsiTheme="majorHAnsi" w:cstheme="majorBidi"/>
      <w:b/>
      <w:bCs/>
      <w:i/>
      <w:iCs/>
      <w:color w:val="4F81BD" w:themeColor="accent1"/>
      <w:sz w:val="22"/>
      <w:szCs w:val="22"/>
      <w:lang w:val="en-US" w:eastAsia="en-US" w:bidi="en-US"/>
    </w:rPr>
  </w:style>
  <w:style w:type="paragraph" w:styleId="NormalWeb">
    <w:name w:val="Normal (Web)"/>
    <w:rsid w:val="00894448"/>
    <w:pPr>
      <w:spacing w:beforeAutospacing="1" w:after="0" w:afterAutospacing="1" w:line="240" w:lineRule="auto"/>
    </w:pPr>
    <w:rPr>
      <w:rFonts w:ascii="Times New Roman" w:eastAsia="SimSun" w:hAnsi="Times New Roman" w:cs="Times New Roman"/>
      <w:sz w:val="24"/>
      <w:szCs w:val="24"/>
      <w:lang w:val="en-US" w:eastAsia="zh-CN"/>
    </w:rPr>
  </w:style>
  <w:style w:type="character" w:customStyle="1" w:styleId="Heading2Char">
    <w:name w:val="Heading 2 Char"/>
    <w:basedOn w:val="DefaultParagraphFont"/>
    <w:link w:val="Heading2"/>
    <w:semiHidden/>
    <w:rsid w:val="009B3E2B"/>
    <w:rPr>
      <w:rFonts w:asciiTheme="majorHAnsi" w:eastAsiaTheme="majorEastAsia" w:hAnsiTheme="majorHAnsi" w:cstheme="majorBidi"/>
      <w:color w:val="365F91" w:themeColor="accent1" w:themeShade="BF"/>
      <w:sz w:val="26"/>
      <w:szCs w:val="26"/>
      <w:lang w:val="en-US" w:eastAsia="en-US" w:bidi="en-US"/>
    </w:rPr>
  </w:style>
  <w:style w:type="paragraph" w:customStyle="1" w:styleId="lead">
    <w:name w:val="lead"/>
    <w:basedOn w:val="Normal"/>
    <w:rsid w:val="009B3E2B"/>
    <w:pPr>
      <w:widowControl/>
      <w:autoSpaceDE/>
      <w:autoSpaceDN/>
      <w:spacing w:before="100" w:beforeAutospacing="1" w:after="100" w:afterAutospacing="1"/>
    </w:pPr>
    <w:rPr>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32886">
      <w:bodyDiv w:val="1"/>
      <w:marLeft w:val="0"/>
      <w:marRight w:val="0"/>
      <w:marTop w:val="0"/>
      <w:marBottom w:val="0"/>
      <w:divBdr>
        <w:top w:val="none" w:sz="0" w:space="0" w:color="auto"/>
        <w:left w:val="none" w:sz="0" w:space="0" w:color="auto"/>
        <w:bottom w:val="none" w:sz="0" w:space="0" w:color="auto"/>
        <w:right w:val="none" w:sz="0" w:space="0" w:color="auto"/>
      </w:divBdr>
    </w:div>
    <w:div w:id="750465620">
      <w:bodyDiv w:val="1"/>
      <w:marLeft w:val="0"/>
      <w:marRight w:val="0"/>
      <w:marTop w:val="0"/>
      <w:marBottom w:val="0"/>
      <w:divBdr>
        <w:top w:val="none" w:sz="0" w:space="0" w:color="auto"/>
        <w:left w:val="none" w:sz="0" w:space="0" w:color="auto"/>
        <w:bottom w:val="none" w:sz="0" w:space="0" w:color="auto"/>
        <w:right w:val="none" w:sz="0" w:space="0" w:color="auto"/>
      </w:divBdr>
    </w:div>
    <w:div w:id="164943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32</Pages>
  <Words>2380</Words>
  <Characters>13572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TechCiti Technologies</dc:creator>
  <cp:lastModifiedBy>windows</cp:lastModifiedBy>
  <cp:revision>11</cp:revision>
  <dcterms:created xsi:type="dcterms:W3CDTF">2021-04-17T02:40:00Z</dcterms:created>
  <dcterms:modified xsi:type="dcterms:W3CDTF">2021-04-17T03:03:00Z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2019-09-20T00:00:00Z</vt:filetime>
  </property>
  <property fmtid="{D5CDD505-2E9C-101B-9397-08002B2CF9AE}" pid="3" name="Creator">
    <vt:lpwstr>Microsoft® Word 2016</vt:lpwstr>
  </property>
  <property fmtid="{D5CDD505-2E9C-101B-9397-08002B2CF9AE}" pid="4" name="LastSaved">
    <vt:filetime>2019-10-26T00:00:00Z</vt:filetime>
  </property>
  <property fmtid="{D5CDD505-2E9C-101B-9397-08002B2CF9AE}" pid="5" name="KSOProductBuildVer">
    <vt:lpwstr>1033-11.2.0.8991</vt:lpwstr>
  </property>
</Properties>
</file>